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193F" w:rsidRDefault="00A5193F">
      <w:pPr>
        <w:pStyle w:val="BodyText"/>
        <w:spacing w:before="2"/>
        <w:rPr>
          <w:sz w:val="14"/>
        </w:rPr>
      </w:pPr>
    </w:p>
    <w:p w:rsidR="00A5193F" w:rsidRDefault="00000000">
      <w:pPr>
        <w:pStyle w:val="BodyText"/>
        <w:ind w:left="1036"/>
        <w:rPr>
          <w:sz w:val="20"/>
        </w:rPr>
      </w:pPr>
      <w:r>
        <w:rPr>
          <w:noProof/>
          <w:sz w:val="20"/>
        </w:rPr>
        <w:drawing>
          <wp:inline distT="0" distB="0" distL="0" distR="0">
            <wp:extent cx="4972685" cy="829310"/>
            <wp:effectExtent l="0" t="0" r="0" b="0"/>
            <wp:docPr id="1" name="image1.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  Description automatically generated with medium confidence"/>
                    <pic:cNvPicPr>
                      <a:picLocks noChangeAspect="1"/>
                    </pic:cNvPicPr>
                  </pic:nvPicPr>
                  <pic:blipFill>
                    <a:blip r:embed="rId8" cstate="print"/>
                    <a:stretch>
                      <a:fillRect/>
                    </a:stretch>
                  </pic:blipFill>
                  <pic:spPr>
                    <a:xfrm>
                      <a:off x="0" y="0"/>
                      <a:ext cx="4972850" cy="829627"/>
                    </a:xfrm>
                    <a:prstGeom prst="rect">
                      <a:avLst/>
                    </a:prstGeom>
                  </pic:spPr>
                </pic:pic>
              </a:graphicData>
            </a:graphic>
          </wp:inline>
        </w:drawing>
      </w: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spacing w:before="6"/>
        <w:rPr>
          <w:sz w:val="24"/>
        </w:rPr>
      </w:pPr>
    </w:p>
    <w:p w:rsidR="00A5193F" w:rsidRDefault="00DA53D8" w:rsidP="00DA53D8">
      <w:pPr>
        <w:pStyle w:val="Heading1"/>
        <w:spacing w:before="84" w:line="360" w:lineRule="auto"/>
        <w:ind w:right="2351" w:firstLine="940"/>
        <w:jc w:val="center"/>
        <w:rPr>
          <w:sz w:val="34"/>
        </w:rPr>
      </w:pPr>
      <w:r>
        <w:rPr>
          <w:lang w:val="en-IN"/>
        </w:rPr>
        <w:t>POSTURE ANALYSIS FOR GYM WORKOUT</w:t>
      </w:r>
    </w:p>
    <w:p w:rsidR="00A5193F" w:rsidRDefault="00000000">
      <w:pPr>
        <w:ind w:left="850" w:right="1993"/>
        <w:jc w:val="center"/>
        <w:rPr>
          <w:b/>
          <w:sz w:val="24"/>
        </w:rPr>
      </w:pPr>
      <w:r>
        <w:rPr>
          <w:b/>
          <w:sz w:val="24"/>
        </w:rPr>
        <w:t>INT 400 – INTERNSHIP PROJECT REPORT</w:t>
      </w:r>
    </w:p>
    <w:p w:rsidR="00A5193F" w:rsidRDefault="00A5193F">
      <w:pPr>
        <w:pStyle w:val="BodyText"/>
        <w:rPr>
          <w:b/>
        </w:rPr>
      </w:pPr>
    </w:p>
    <w:p w:rsidR="00A5193F" w:rsidRDefault="00A5193F">
      <w:pPr>
        <w:pStyle w:val="BodyText"/>
        <w:rPr>
          <w:b/>
        </w:rPr>
      </w:pPr>
    </w:p>
    <w:p w:rsidR="00A5193F" w:rsidRDefault="00A5193F">
      <w:pPr>
        <w:pStyle w:val="BodyText"/>
        <w:spacing w:before="10"/>
        <w:rPr>
          <w:b/>
          <w:sz w:val="23"/>
        </w:rPr>
      </w:pPr>
    </w:p>
    <w:p w:rsidR="00A5193F" w:rsidRDefault="00000000">
      <w:pPr>
        <w:ind w:left="840" w:right="1993"/>
        <w:jc w:val="center"/>
        <w:rPr>
          <w:b/>
          <w:i/>
          <w:sz w:val="24"/>
        </w:rPr>
      </w:pPr>
      <w:r>
        <w:rPr>
          <w:b/>
          <w:i/>
          <w:sz w:val="24"/>
        </w:rPr>
        <w:t>Submitted by</w:t>
      </w:r>
    </w:p>
    <w:p w:rsidR="00A5193F" w:rsidRDefault="00A5193F">
      <w:pPr>
        <w:pStyle w:val="BodyText"/>
        <w:spacing w:before="9"/>
        <w:rPr>
          <w:b/>
          <w:i/>
          <w:sz w:val="25"/>
        </w:rPr>
      </w:pPr>
    </w:p>
    <w:p w:rsidR="00A5193F" w:rsidRDefault="007E41E0">
      <w:pPr>
        <w:ind w:left="3305"/>
        <w:rPr>
          <w:b/>
          <w:sz w:val="24"/>
          <w:lang w:val="en-IN"/>
        </w:rPr>
      </w:pPr>
      <w:r>
        <w:rPr>
          <w:b/>
          <w:sz w:val="24"/>
          <w:lang w:val="en-IN"/>
        </w:rPr>
        <w:t>AAKASH</w:t>
      </w:r>
      <w:r>
        <w:rPr>
          <w:b/>
          <w:sz w:val="24"/>
        </w:rPr>
        <w:t xml:space="preserve"> </w:t>
      </w:r>
      <w:r>
        <w:rPr>
          <w:b/>
          <w:sz w:val="24"/>
          <w:lang w:val="en-IN"/>
        </w:rPr>
        <w:t>S</w:t>
      </w:r>
      <w:r>
        <w:rPr>
          <w:b/>
          <w:sz w:val="24"/>
        </w:rPr>
        <w:t xml:space="preserve"> - E01</w:t>
      </w:r>
      <w:r>
        <w:rPr>
          <w:b/>
          <w:sz w:val="24"/>
          <w:lang w:val="en-IN"/>
        </w:rPr>
        <w:t>20005</w:t>
      </w:r>
    </w:p>
    <w:p w:rsidR="00A5193F" w:rsidRDefault="00A5193F">
      <w:pPr>
        <w:pStyle w:val="BodyText"/>
        <w:rPr>
          <w:b/>
        </w:rPr>
      </w:pPr>
    </w:p>
    <w:p w:rsidR="00A5193F" w:rsidRDefault="00A5193F">
      <w:pPr>
        <w:pStyle w:val="BodyText"/>
        <w:rPr>
          <w:b/>
        </w:rPr>
      </w:pPr>
    </w:p>
    <w:p w:rsidR="00A5193F" w:rsidRDefault="00A5193F">
      <w:pPr>
        <w:pStyle w:val="BodyText"/>
        <w:spacing w:before="9"/>
        <w:rPr>
          <w:b/>
          <w:sz w:val="23"/>
        </w:rPr>
      </w:pPr>
    </w:p>
    <w:p w:rsidR="00A5193F" w:rsidRDefault="00000000">
      <w:pPr>
        <w:ind w:left="777" w:right="1993"/>
        <w:jc w:val="center"/>
        <w:rPr>
          <w:b/>
          <w:i/>
          <w:sz w:val="24"/>
        </w:rPr>
      </w:pPr>
      <w:r>
        <w:rPr>
          <w:b/>
          <w:i/>
          <w:sz w:val="24"/>
        </w:rPr>
        <w:t>In partial fulfilment for the award of the degree of</w:t>
      </w:r>
    </w:p>
    <w:p w:rsidR="00A5193F" w:rsidRDefault="00A5193F">
      <w:pPr>
        <w:pStyle w:val="BodyText"/>
        <w:spacing w:before="2"/>
        <w:rPr>
          <w:b/>
          <w:i/>
        </w:rPr>
      </w:pPr>
    </w:p>
    <w:p w:rsidR="00A5193F" w:rsidRDefault="00000000">
      <w:pPr>
        <w:ind w:left="850" w:right="1993"/>
        <w:jc w:val="center"/>
        <w:rPr>
          <w:b/>
          <w:sz w:val="24"/>
        </w:rPr>
      </w:pPr>
      <w:r>
        <w:rPr>
          <w:b/>
          <w:sz w:val="24"/>
        </w:rPr>
        <w:t>BACHELOR OF TECHNOLOGY</w:t>
      </w:r>
    </w:p>
    <w:p w:rsidR="00A5193F" w:rsidRDefault="00A5193F">
      <w:pPr>
        <w:pStyle w:val="BodyText"/>
        <w:spacing w:before="8"/>
        <w:rPr>
          <w:b/>
          <w:sz w:val="25"/>
        </w:rPr>
      </w:pPr>
    </w:p>
    <w:p w:rsidR="00A5193F" w:rsidRDefault="00000000">
      <w:pPr>
        <w:spacing w:before="1"/>
        <w:ind w:left="849" w:right="1993"/>
        <w:jc w:val="center"/>
        <w:rPr>
          <w:b/>
          <w:sz w:val="24"/>
        </w:rPr>
      </w:pPr>
      <w:r>
        <w:rPr>
          <w:b/>
          <w:sz w:val="24"/>
        </w:rPr>
        <w:t>in</w:t>
      </w:r>
    </w:p>
    <w:p w:rsidR="00A5193F" w:rsidRDefault="00A5193F">
      <w:pPr>
        <w:pStyle w:val="BodyText"/>
        <w:rPr>
          <w:b/>
        </w:rPr>
      </w:pPr>
    </w:p>
    <w:p w:rsidR="00A5193F" w:rsidRDefault="00000000">
      <w:pPr>
        <w:spacing w:before="1"/>
        <w:ind w:left="838" w:right="1993"/>
        <w:jc w:val="center"/>
        <w:rPr>
          <w:b/>
          <w:sz w:val="24"/>
        </w:rPr>
      </w:pPr>
      <w:r>
        <w:rPr>
          <w:b/>
          <w:sz w:val="24"/>
        </w:rPr>
        <w:t>COMPUTER SCIENCE AND</w:t>
      </w:r>
      <w:r>
        <w:rPr>
          <w:b/>
          <w:spacing w:val="-16"/>
          <w:sz w:val="24"/>
        </w:rPr>
        <w:t xml:space="preserve"> </w:t>
      </w:r>
      <w:r>
        <w:rPr>
          <w:b/>
          <w:sz w:val="24"/>
        </w:rPr>
        <w:t>ENGINEERING</w:t>
      </w:r>
    </w:p>
    <w:p w:rsidR="00A5193F" w:rsidRDefault="00A5193F">
      <w:pPr>
        <w:pStyle w:val="BodyText"/>
        <w:spacing w:before="8"/>
        <w:rPr>
          <w:b/>
          <w:sz w:val="25"/>
        </w:rPr>
      </w:pPr>
    </w:p>
    <w:p w:rsidR="00A5193F" w:rsidRDefault="00000000">
      <w:pPr>
        <w:spacing w:line="501" w:lineRule="auto"/>
        <w:ind w:left="2265" w:right="3429" w:firstLine="14"/>
        <w:jc w:val="center"/>
        <w:rPr>
          <w:b/>
          <w:sz w:val="24"/>
        </w:rPr>
      </w:pPr>
      <w:r>
        <w:rPr>
          <w:b/>
          <w:sz w:val="24"/>
        </w:rPr>
        <w:t>(Artificial Intelligence &amp; Machine Learning) Sri Ramachandra Engineering and</w:t>
      </w:r>
      <w:r>
        <w:rPr>
          <w:b/>
          <w:spacing w:val="-25"/>
          <w:sz w:val="24"/>
        </w:rPr>
        <w:t xml:space="preserve"> </w:t>
      </w:r>
      <w:r>
        <w:rPr>
          <w:b/>
          <w:sz w:val="24"/>
        </w:rPr>
        <w:t>Technology</w:t>
      </w:r>
    </w:p>
    <w:p w:rsidR="00A5193F" w:rsidRDefault="00000000">
      <w:pPr>
        <w:spacing w:line="261" w:lineRule="auto"/>
        <w:ind w:left="4646" w:right="1399" w:hanging="3762"/>
        <w:rPr>
          <w:b/>
          <w:sz w:val="24"/>
        </w:rPr>
      </w:pPr>
      <w:r>
        <w:rPr>
          <w:b/>
          <w:sz w:val="24"/>
        </w:rPr>
        <w:t>Sri Ramachandra Institute of Higher Education and Research, Porur, Chennai - 600116</w:t>
      </w:r>
    </w:p>
    <w:p w:rsidR="00A5193F" w:rsidRDefault="00A5193F">
      <w:pPr>
        <w:pStyle w:val="BodyText"/>
        <w:rPr>
          <w:b/>
        </w:rPr>
      </w:pPr>
    </w:p>
    <w:p w:rsidR="00A5193F" w:rsidRDefault="00A5193F">
      <w:pPr>
        <w:pStyle w:val="BodyText"/>
        <w:rPr>
          <w:b/>
        </w:rPr>
      </w:pPr>
    </w:p>
    <w:p w:rsidR="00A5193F" w:rsidRDefault="00A5193F">
      <w:pPr>
        <w:pStyle w:val="BodyText"/>
        <w:spacing w:before="2"/>
        <w:rPr>
          <w:b/>
          <w:sz w:val="21"/>
        </w:rPr>
      </w:pPr>
    </w:p>
    <w:p w:rsidR="00A5193F" w:rsidRDefault="00F418FA">
      <w:pPr>
        <w:ind w:left="853" w:right="1993"/>
        <w:jc w:val="center"/>
        <w:rPr>
          <w:b/>
          <w:sz w:val="24"/>
        </w:rPr>
      </w:pPr>
      <w:r>
        <w:rPr>
          <w:b/>
          <w:sz w:val="24"/>
        </w:rPr>
        <w:t>DECEMBER, 2022</w:t>
      </w:r>
    </w:p>
    <w:p w:rsidR="00A5193F" w:rsidRDefault="00A5193F">
      <w:pPr>
        <w:jc w:val="center"/>
        <w:rPr>
          <w:sz w:val="24"/>
        </w:rPr>
        <w:sectPr w:rsidR="00A5193F">
          <w:footerReference w:type="default" r:id="rId9"/>
          <w:type w:val="continuous"/>
          <w:pgSz w:w="11910" w:h="16840"/>
          <w:pgMar w:top="1580" w:right="0" w:bottom="1160" w:left="1380" w:header="720" w:footer="970" w:gutter="0"/>
          <w:pgNumType w:start="1"/>
          <w:cols w:space="720"/>
        </w:sectPr>
      </w:pPr>
    </w:p>
    <w:p w:rsidR="00A5193F" w:rsidRDefault="00A5193F">
      <w:pPr>
        <w:pStyle w:val="BodyText"/>
        <w:spacing w:before="2"/>
        <w:rPr>
          <w:b/>
          <w:sz w:val="14"/>
        </w:rPr>
      </w:pPr>
    </w:p>
    <w:p w:rsidR="00A5193F" w:rsidRDefault="00000000">
      <w:pPr>
        <w:pStyle w:val="BodyText"/>
        <w:ind w:left="1035"/>
        <w:rPr>
          <w:sz w:val="20"/>
        </w:rPr>
      </w:pPr>
      <w:r>
        <w:rPr>
          <w:noProof/>
          <w:sz w:val="20"/>
        </w:rPr>
        <w:drawing>
          <wp:inline distT="0" distB="0" distL="0" distR="0">
            <wp:extent cx="4972685" cy="829310"/>
            <wp:effectExtent l="0" t="0" r="0" b="0"/>
            <wp:docPr id="3" name="image1.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Text  Description automatically generated with medium confidence"/>
                    <pic:cNvPicPr>
                      <a:picLocks noChangeAspect="1"/>
                    </pic:cNvPicPr>
                  </pic:nvPicPr>
                  <pic:blipFill>
                    <a:blip r:embed="rId8" cstate="print"/>
                    <a:stretch>
                      <a:fillRect/>
                    </a:stretch>
                  </pic:blipFill>
                  <pic:spPr>
                    <a:xfrm>
                      <a:off x="0" y="0"/>
                      <a:ext cx="4972850" cy="829627"/>
                    </a:xfrm>
                    <a:prstGeom prst="rect">
                      <a:avLst/>
                    </a:prstGeom>
                  </pic:spPr>
                </pic:pic>
              </a:graphicData>
            </a:graphic>
          </wp:inline>
        </w:drawing>
      </w:r>
    </w:p>
    <w:p w:rsidR="00A5193F" w:rsidRDefault="00A5193F">
      <w:pPr>
        <w:pStyle w:val="BodyText"/>
        <w:rPr>
          <w:b/>
          <w:sz w:val="20"/>
        </w:rPr>
      </w:pPr>
    </w:p>
    <w:p w:rsidR="00A5193F" w:rsidRDefault="00A5193F">
      <w:pPr>
        <w:pStyle w:val="BodyText"/>
        <w:rPr>
          <w:b/>
          <w:sz w:val="20"/>
        </w:rPr>
      </w:pPr>
    </w:p>
    <w:p w:rsidR="00A5193F" w:rsidRDefault="00A5193F">
      <w:pPr>
        <w:pStyle w:val="BodyText"/>
        <w:rPr>
          <w:b/>
          <w:sz w:val="21"/>
        </w:rPr>
      </w:pPr>
    </w:p>
    <w:p w:rsidR="00DA53D8" w:rsidRDefault="00DA53D8" w:rsidP="00DA53D8">
      <w:pPr>
        <w:pStyle w:val="Heading1"/>
        <w:spacing w:before="84" w:line="360" w:lineRule="auto"/>
        <w:ind w:right="2351" w:firstLine="940"/>
        <w:jc w:val="center"/>
        <w:rPr>
          <w:sz w:val="34"/>
        </w:rPr>
      </w:pPr>
      <w:r>
        <w:rPr>
          <w:lang w:val="en-IN"/>
        </w:rPr>
        <w:t>POSTURE ANALYSIS FOR GYM WORKOUT</w:t>
      </w:r>
    </w:p>
    <w:p w:rsidR="00A5193F" w:rsidRDefault="00000000">
      <w:pPr>
        <w:ind w:left="848" w:right="1993"/>
        <w:jc w:val="center"/>
        <w:rPr>
          <w:b/>
          <w:sz w:val="24"/>
        </w:rPr>
      </w:pPr>
      <w:r>
        <w:rPr>
          <w:b/>
          <w:sz w:val="24"/>
        </w:rPr>
        <w:t>INT400 INTERNSHIP PROJECT REPORT</w:t>
      </w:r>
    </w:p>
    <w:p w:rsidR="00A5193F" w:rsidRDefault="00A5193F">
      <w:pPr>
        <w:pStyle w:val="BodyText"/>
        <w:rPr>
          <w:b/>
        </w:rPr>
      </w:pPr>
    </w:p>
    <w:p w:rsidR="00A5193F" w:rsidRDefault="00A5193F">
      <w:pPr>
        <w:pStyle w:val="BodyText"/>
        <w:rPr>
          <w:b/>
        </w:rPr>
      </w:pPr>
    </w:p>
    <w:p w:rsidR="00A5193F" w:rsidRDefault="00A5193F">
      <w:pPr>
        <w:pStyle w:val="BodyText"/>
        <w:spacing w:before="9"/>
        <w:rPr>
          <w:b/>
          <w:sz w:val="23"/>
        </w:rPr>
      </w:pPr>
    </w:p>
    <w:p w:rsidR="00A5193F" w:rsidRDefault="00000000">
      <w:pPr>
        <w:ind w:left="840" w:right="1993"/>
        <w:jc w:val="center"/>
        <w:rPr>
          <w:b/>
          <w:i/>
          <w:sz w:val="24"/>
        </w:rPr>
      </w:pPr>
      <w:r>
        <w:rPr>
          <w:b/>
          <w:i/>
          <w:sz w:val="24"/>
        </w:rPr>
        <w:t>Submitted by</w:t>
      </w:r>
    </w:p>
    <w:p w:rsidR="00A5193F" w:rsidRDefault="00A5193F">
      <w:pPr>
        <w:pStyle w:val="BodyText"/>
        <w:spacing w:before="9"/>
        <w:rPr>
          <w:b/>
          <w:i/>
          <w:sz w:val="25"/>
        </w:rPr>
      </w:pPr>
    </w:p>
    <w:p w:rsidR="00A5193F" w:rsidRDefault="007E41E0">
      <w:pPr>
        <w:ind w:left="3365"/>
        <w:rPr>
          <w:b/>
        </w:rPr>
      </w:pPr>
      <w:r>
        <w:rPr>
          <w:b/>
          <w:sz w:val="24"/>
          <w:lang w:val="en-IN"/>
        </w:rPr>
        <w:t>AAKASH</w:t>
      </w:r>
      <w:r>
        <w:rPr>
          <w:b/>
          <w:sz w:val="24"/>
        </w:rPr>
        <w:t xml:space="preserve"> </w:t>
      </w:r>
      <w:r>
        <w:rPr>
          <w:b/>
          <w:sz w:val="24"/>
          <w:lang w:val="en-IN"/>
        </w:rPr>
        <w:t>S</w:t>
      </w:r>
      <w:r>
        <w:rPr>
          <w:b/>
          <w:sz w:val="24"/>
        </w:rPr>
        <w:t xml:space="preserve"> - E01</w:t>
      </w:r>
      <w:r>
        <w:rPr>
          <w:b/>
          <w:sz w:val="24"/>
          <w:lang w:val="en-IN"/>
        </w:rPr>
        <w:t>20005</w:t>
      </w:r>
    </w:p>
    <w:p w:rsidR="00A5193F" w:rsidRDefault="00A5193F">
      <w:pPr>
        <w:pStyle w:val="BodyText"/>
        <w:spacing w:before="10"/>
        <w:rPr>
          <w:b/>
          <w:sz w:val="23"/>
        </w:rPr>
      </w:pPr>
    </w:p>
    <w:p w:rsidR="00A5193F" w:rsidRDefault="00000000">
      <w:pPr>
        <w:ind w:left="2285"/>
        <w:rPr>
          <w:b/>
          <w:i/>
          <w:sz w:val="24"/>
        </w:rPr>
      </w:pPr>
      <w:r>
        <w:rPr>
          <w:b/>
          <w:i/>
          <w:sz w:val="24"/>
        </w:rPr>
        <w:t>In partial fulfilment for the award of the degree of</w:t>
      </w:r>
    </w:p>
    <w:p w:rsidR="00A5193F" w:rsidRDefault="00A5193F">
      <w:pPr>
        <w:pStyle w:val="BodyText"/>
        <w:spacing w:before="8"/>
        <w:rPr>
          <w:b/>
          <w:i/>
          <w:sz w:val="25"/>
        </w:rPr>
      </w:pPr>
    </w:p>
    <w:p w:rsidR="00A5193F" w:rsidRDefault="00000000">
      <w:pPr>
        <w:ind w:left="850" w:right="1993"/>
        <w:jc w:val="center"/>
        <w:rPr>
          <w:b/>
          <w:sz w:val="24"/>
        </w:rPr>
      </w:pPr>
      <w:r>
        <w:rPr>
          <w:b/>
          <w:sz w:val="24"/>
        </w:rPr>
        <w:t>BACHELOR OF TECHNOLOGY</w:t>
      </w:r>
    </w:p>
    <w:p w:rsidR="00A5193F" w:rsidRDefault="00A5193F">
      <w:pPr>
        <w:pStyle w:val="BodyText"/>
        <w:spacing w:before="2"/>
        <w:rPr>
          <w:b/>
        </w:rPr>
      </w:pPr>
    </w:p>
    <w:p w:rsidR="00A5193F" w:rsidRDefault="00000000">
      <w:pPr>
        <w:ind w:left="849" w:right="1993"/>
        <w:jc w:val="center"/>
        <w:rPr>
          <w:b/>
          <w:sz w:val="24"/>
        </w:rPr>
      </w:pPr>
      <w:r>
        <w:rPr>
          <w:b/>
          <w:sz w:val="24"/>
        </w:rPr>
        <w:t>in</w:t>
      </w:r>
    </w:p>
    <w:p w:rsidR="00A5193F" w:rsidRDefault="00A5193F">
      <w:pPr>
        <w:pStyle w:val="BodyText"/>
        <w:spacing w:before="8"/>
        <w:rPr>
          <w:b/>
          <w:sz w:val="25"/>
        </w:rPr>
      </w:pPr>
    </w:p>
    <w:p w:rsidR="00A5193F" w:rsidRDefault="00000000">
      <w:pPr>
        <w:ind w:left="838" w:right="1993"/>
        <w:jc w:val="center"/>
        <w:rPr>
          <w:b/>
          <w:sz w:val="24"/>
        </w:rPr>
      </w:pPr>
      <w:r>
        <w:rPr>
          <w:b/>
          <w:sz w:val="24"/>
        </w:rPr>
        <w:t>COMPUTER SCIENCE AND ENGINEERING</w:t>
      </w:r>
    </w:p>
    <w:p w:rsidR="00A5193F" w:rsidRDefault="00A5193F">
      <w:pPr>
        <w:pStyle w:val="BodyText"/>
        <w:spacing w:before="1"/>
        <w:rPr>
          <w:b/>
        </w:rPr>
      </w:pPr>
    </w:p>
    <w:p w:rsidR="00A5193F" w:rsidRDefault="00000000">
      <w:pPr>
        <w:spacing w:line="496" w:lineRule="auto"/>
        <w:ind w:left="2265" w:right="3271" w:firstLine="148"/>
        <w:rPr>
          <w:b/>
          <w:sz w:val="24"/>
        </w:rPr>
      </w:pPr>
      <w:r>
        <w:rPr>
          <w:b/>
          <w:sz w:val="24"/>
        </w:rPr>
        <w:t>(Artificial Intelligence &amp; Machine Learning) Sri Ramachandra Engineering and Technology</w:t>
      </w:r>
    </w:p>
    <w:p w:rsidR="00A5193F" w:rsidRDefault="00000000">
      <w:pPr>
        <w:spacing w:before="7" w:line="256" w:lineRule="auto"/>
        <w:ind w:left="4646" w:right="1399" w:hanging="3762"/>
        <w:rPr>
          <w:b/>
          <w:sz w:val="24"/>
        </w:rPr>
      </w:pPr>
      <w:r>
        <w:rPr>
          <w:b/>
          <w:sz w:val="24"/>
        </w:rPr>
        <w:t>Sri Ramachandra Institute of Higher Education and Research, Porur, Chennai - 600116</w:t>
      </w:r>
    </w:p>
    <w:p w:rsidR="00A5193F" w:rsidRDefault="00A5193F">
      <w:pPr>
        <w:pStyle w:val="BodyText"/>
        <w:rPr>
          <w:b/>
        </w:rPr>
      </w:pPr>
    </w:p>
    <w:p w:rsidR="00A5193F" w:rsidRDefault="00A5193F">
      <w:pPr>
        <w:pStyle w:val="BodyText"/>
        <w:rPr>
          <w:b/>
        </w:rPr>
      </w:pPr>
    </w:p>
    <w:p w:rsidR="00A5193F" w:rsidRDefault="00A5193F">
      <w:pPr>
        <w:pStyle w:val="BodyText"/>
        <w:spacing w:before="6"/>
        <w:rPr>
          <w:b/>
          <w:sz w:val="22"/>
        </w:rPr>
      </w:pPr>
    </w:p>
    <w:p w:rsidR="007E41E0" w:rsidRDefault="00F418FA" w:rsidP="007E41E0">
      <w:pPr>
        <w:ind w:left="853" w:right="1993"/>
        <w:jc w:val="center"/>
        <w:rPr>
          <w:b/>
          <w:sz w:val="24"/>
        </w:rPr>
      </w:pPr>
      <w:r>
        <w:rPr>
          <w:b/>
          <w:sz w:val="24"/>
        </w:rPr>
        <w:t>DECEMBER</w:t>
      </w:r>
      <w:r w:rsidR="007E41E0">
        <w:rPr>
          <w:b/>
          <w:sz w:val="24"/>
        </w:rPr>
        <w:t xml:space="preserve">, </w:t>
      </w:r>
      <w:r>
        <w:rPr>
          <w:b/>
          <w:sz w:val="24"/>
        </w:rPr>
        <w:t>2022</w:t>
      </w:r>
    </w:p>
    <w:p w:rsidR="00A5193F" w:rsidRDefault="00A5193F">
      <w:pPr>
        <w:jc w:val="center"/>
        <w:rPr>
          <w:sz w:val="24"/>
        </w:rPr>
        <w:sectPr w:rsidR="00A5193F">
          <w:pgSz w:w="11910" w:h="16840"/>
          <w:pgMar w:top="1580" w:right="0" w:bottom="1240" w:left="1380" w:header="0" w:footer="970" w:gutter="0"/>
          <w:cols w:space="720"/>
        </w:sectPr>
      </w:pPr>
    </w:p>
    <w:p w:rsidR="00A5193F" w:rsidRDefault="00A5193F">
      <w:pPr>
        <w:pStyle w:val="BodyText"/>
        <w:spacing w:before="8"/>
        <w:rPr>
          <w:b/>
          <w:sz w:val="13"/>
        </w:rPr>
      </w:pPr>
    </w:p>
    <w:p w:rsidR="00A5193F" w:rsidRDefault="00000000">
      <w:pPr>
        <w:pStyle w:val="BodyText"/>
        <w:ind w:left="1027"/>
        <w:rPr>
          <w:sz w:val="20"/>
        </w:rPr>
      </w:pPr>
      <w:r>
        <w:rPr>
          <w:noProof/>
          <w:sz w:val="20"/>
        </w:rPr>
        <w:drawing>
          <wp:inline distT="0" distB="0" distL="0" distR="0">
            <wp:extent cx="4973955" cy="83502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4974277" cy="835151"/>
                    </a:xfrm>
                    <a:prstGeom prst="rect">
                      <a:avLst/>
                    </a:prstGeom>
                  </pic:spPr>
                </pic:pic>
              </a:graphicData>
            </a:graphic>
          </wp:inline>
        </w:drawing>
      </w:r>
    </w:p>
    <w:p w:rsidR="00A5193F" w:rsidRDefault="00A5193F">
      <w:pPr>
        <w:pStyle w:val="BodyText"/>
        <w:rPr>
          <w:b/>
          <w:sz w:val="20"/>
        </w:rPr>
      </w:pPr>
    </w:p>
    <w:p w:rsidR="00A5193F" w:rsidRDefault="00A5193F">
      <w:pPr>
        <w:pStyle w:val="BodyText"/>
        <w:rPr>
          <w:b/>
          <w:sz w:val="20"/>
        </w:rPr>
      </w:pPr>
    </w:p>
    <w:p w:rsidR="00A5193F" w:rsidRDefault="00A5193F">
      <w:pPr>
        <w:pStyle w:val="BodyText"/>
        <w:spacing w:before="7"/>
        <w:rPr>
          <w:b/>
          <w:sz w:val="28"/>
        </w:rPr>
      </w:pPr>
    </w:p>
    <w:p w:rsidR="00A5193F" w:rsidRDefault="00000000">
      <w:pPr>
        <w:spacing w:before="90"/>
        <w:ind w:left="2094" w:right="1800"/>
        <w:jc w:val="center"/>
        <w:rPr>
          <w:b/>
          <w:sz w:val="24"/>
        </w:rPr>
      </w:pPr>
      <w:r>
        <w:rPr>
          <w:b/>
          <w:sz w:val="24"/>
        </w:rPr>
        <w:t>BONAFIDE CERTIFICATE</w:t>
      </w:r>
    </w:p>
    <w:p w:rsidR="00A5193F" w:rsidRDefault="00A5193F">
      <w:pPr>
        <w:pStyle w:val="BodyText"/>
        <w:rPr>
          <w:b/>
        </w:rPr>
      </w:pPr>
    </w:p>
    <w:p w:rsidR="00A5193F" w:rsidRDefault="00A5193F">
      <w:pPr>
        <w:pStyle w:val="BodyText"/>
        <w:spacing w:before="8"/>
        <w:rPr>
          <w:b/>
          <w:sz w:val="38"/>
        </w:rPr>
      </w:pPr>
    </w:p>
    <w:p w:rsidR="00A5193F" w:rsidRDefault="00000000" w:rsidP="00263BB7">
      <w:pPr>
        <w:spacing w:line="360" w:lineRule="auto"/>
        <w:ind w:left="604"/>
        <w:rPr>
          <w:sz w:val="24"/>
        </w:rPr>
      </w:pPr>
      <w:r>
        <w:rPr>
          <w:sz w:val="24"/>
        </w:rPr>
        <w:t xml:space="preserve">Certified that this project report </w:t>
      </w:r>
      <w:r w:rsidR="00DA53D8">
        <w:rPr>
          <w:sz w:val="24"/>
        </w:rPr>
        <w:t xml:space="preserve">POSTURE ANALYSIS FOR </w:t>
      </w:r>
      <w:r w:rsidR="007E41E0">
        <w:rPr>
          <w:sz w:val="24"/>
          <w:lang w:val="en-IN"/>
        </w:rPr>
        <w:t xml:space="preserve">GYM WORKOUT </w:t>
      </w:r>
      <w:r>
        <w:rPr>
          <w:sz w:val="24"/>
        </w:rPr>
        <w:t>is the bonafide record of work done by</w:t>
      </w:r>
      <w:r w:rsidR="00FE6B15">
        <w:rPr>
          <w:sz w:val="24"/>
        </w:rPr>
        <w:t xml:space="preserve"> </w:t>
      </w:r>
      <w:r w:rsidR="00FF0B2B">
        <w:rPr>
          <w:b/>
          <w:sz w:val="24"/>
          <w:lang w:val="en-IN"/>
        </w:rPr>
        <w:t>AAKASH S</w:t>
      </w:r>
      <w:r w:rsidR="00FF0B2B">
        <w:rPr>
          <w:b/>
          <w:sz w:val="24"/>
        </w:rPr>
        <w:t xml:space="preserve"> </w:t>
      </w:r>
      <w:r w:rsidR="00FF0B2B">
        <w:rPr>
          <w:sz w:val="24"/>
        </w:rPr>
        <w:t>who carried out the internship work under my supervision.</w:t>
      </w: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rPr>
          <w:sz w:val="20"/>
        </w:rPr>
      </w:pPr>
    </w:p>
    <w:p w:rsidR="00A5193F" w:rsidRDefault="00A5193F">
      <w:pPr>
        <w:pStyle w:val="BodyText"/>
        <w:spacing w:before="4"/>
        <w:rPr>
          <w:sz w:val="24"/>
        </w:rPr>
      </w:pPr>
    </w:p>
    <w:tbl>
      <w:tblPr>
        <w:tblW w:w="0" w:type="auto"/>
        <w:tblInd w:w="108" w:type="dxa"/>
        <w:tblLayout w:type="fixed"/>
        <w:tblCellMar>
          <w:left w:w="0" w:type="dxa"/>
          <w:right w:w="0" w:type="dxa"/>
        </w:tblCellMar>
        <w:tblLook w:val="04A0" w:firstRow="1" w:lastRow="0" w:firstColumn="1" w:lastColumn="0" w:noHBand="0" w:noVBand="1"/>
      </w:tblPr>
      <w:tblGrid>
        <w:gridCol w:w="5180"/>
        <w:gridCol w:w="5180"/>
      </w:tblGrid>
      <w:tr w:rsidR="00A5193F">
        <w:trPr>
          <w:trHeight w:val="705"/>
        </w:trPr>
        <w:tc>
          <w:tcPr>
            <w:tcW w:w="5180" w:type="dxa"/>
          </w:tcPr>
          <w:p w:rsidR="00A5193F" w:rsidRDefault="00000000">
            <w:pPr>
              <w:pStyle w:val="TableParagraph"/>
              <w:spacing w:line="266" w:lineRule="exact"/>
              <w:ind w:left="200"/>
              <w:rPr>
                <w:b/>
                <w:sz w:val="24"/>
              </w:rPr>
            </w:pPr>
            <w:r>
              <w:rPr>
                <w:b/>
                <w:sz w:val="24"/>
              </w:rPr>
              <w:t>Signature of Supervisor</w:t>
            </w:r>
          </w:p>
        </w:tc>
        <w:tc>
          <w:tcPr>
            <w:tcW w:w="5180" w:type="dxa"/>
          </w:tcPr>
          <w:p w:rsidR="00A5193F" w:rsidRDefault="00000000">
            <w:pPr>
              <w:pStyle w:val="TableParagraph"/>
              <w:spacing w:line="266" w:lineRule="exact"/>
              <w:ind w:left="125"/>
              <w:rPr>
                <w:b/>
                <w:sz w:val="24"/>
              </w:rPr>
            </w:pPr>
            <w:r>
              <w:rPr>
                <w:b/>
                <w:sz w:val="24"/>
              </w:rPr>
              <w:t>Signature of Vice-Principal</w:t>
            </w:r>
          </w:p>
        </w:tc>
      </w:tr>
      <w:tr w:rsidR="00A5193F">
        <w:trPr>
          <w:trHeight w:val="794"/>
        </w:trPr>
        <w:tc>
          <w:tcPr>
            <w:tcW w:w="5180" w:type="dxa"/>
          </w:tcPr>
          <w:p w:rsidR="00A5193F" w:rsidRDefault="00A5193F">
            <w:pPr>
              <w:pStyle w:val="TableParagraph"/>
              <w:spacing w:before="3"/>
              <w:ind w:left="0"/>
              <w:rPr>
                <w:sz w:val="37"/>
              </w:rPr>
            </w:pPr>
          </w:p>
          <w:p w:rsidR="00A5193F" w:rsidRDefault="00FF0B2B">
            <w:pPr>
              <w:pStyle w:val="TableParagraph"/>
              <w:ind w:left="200"/>
              <w:rPr>
                <w:b/>
                <w:sz w:val="24"/>
              </w:rPr>
            </w:pPr>
            <w:r>
              <w:rPr>
                <w:b/>
                <w:sz w:val="24"/>
              </w:rPr>
              <w:t xml:space="preserve">Prof. </w:t>
            </w:r>
            <w:r w:rsidR="007E41E0">
              <w:rPr>
                <w:b/>
                <w:sz w:val="24"/>
              </w:rPr>
              <w:t>Ramya</w:t>
            </w:r>
          </w:p>
        </w:tc>
        <w:tc>
          <w:tcPr>
            <w:tcW w:w="5180" w:type="dxa"/>
          </w:tcPr>
          <w:p w:rsidR="00A5193F" w:rsidRDefault="00A5193F">
            <w:pPr>
              <w:pStyle w:val="TableParagraph"/>
              <w:spacing w:before="3"/>
              <w:ind w:left="0"/>
              <w:rPr>
                <w:sz w:val="37"/>
              </w:rPr>
            </w:pPr>
          </w:p>
          <w:p w:rsidR="00A5193F" w:rsidRDefault="00000000">
            <w:pPr>
              <w:pStyle w:val="TableParagraph"/>
              <w:ind w:left="125"/>
              <w:rPr>
                <w:b/>
                <w:sz w:val="24"/>
              </w:rPr>
            </w:pPr>
            <w:r>
              <w:rPr>
                <w:b/>
                <w:sz w:val="24"/>
              </w:rPr>
              <w:t>Prof. M. Prema</w:t>
            </w:r>
          </w:p>
        </w:tc>
      </w:tr>
      <w:tr w:rsidR="00A5193F">
        <w:trPr>
          <w:trHeight w:val="418"/>
        </w:trPr>
        <w:tc>
          <w:tcPr>
            <w:tcW w:w="5180" w:type="dxa"/>
          </w:tcPr>
          <w:p w:rsidR="00A5193F" w:rsidRDefault="00263BB7">
            <w:pPr>
              <w:pStyle w:val="TableParagraph"/>
              <w:spacing w:before="82"/>
              <w:ind w:left="200"/>
              <w:rPr>
                <w:sz w:val="21"/>
              </w:rPr>
            </w:pPr>
            <w:r>
              <w:rPr>
                <w:sz w:val="21"/>
              </w:rPr>
              <w:t>Lecturer</w:t>
            </w:r>
            <w:r w:rsidR="00000000">
              <w:rPr>
                <w:sz w:val="21"/>
              </w:rPr>
              <w:t>,</w:t>
            </w:r>
          </w:p>
        </w:tc>
        <w:tc>
          <w:tcPr>
            <w:tcW w:w="5180" w:type="dxa"/>
          </w:tcPr>
          <w:p w:rsidR="00A5193F" w:rsidRDefault="00000000">
            <w:pPr>
              <w:pStyle w:val="TableParagraph"/>
              <w:spacing w:before="82"/>
              <w:ind w:left="125"/>
              <w:rPr>
                <w:sz w:val="21"/>
              </w:rPr>
            </w:pPr>
            <w:r>
              <w:rPr>
                <w:sz w:val="21"/>
              </w:rPr>
              <w:t>Vice-Principal,</w:t>
            </w:r>
          </w:p>
        </w:tc>
      </w:tr>
      <w:tr w:rsidR="00A5193F">
        <w:trPr>
          <w:trHeight w:val="422"/>
        </w:trPr>
        <w:tc>
          <w:tcPr>
            <w:tcW w:w="5180" w:type="dxa"/>
          </w:tcPr>
          <w:p w:rsidR="00A5193F" w:rsidRDefault="00000000">
            <w:pPr>
              <w:pStyle w:val="TableParagraph"/>
              <w:spacing w:before="87"/>
              <w:ind w:left="200"/>
              <w:rPr>
                <w:sz w:val="21"/>
              </w:rPr>
            </w:pPr>
            <w:r>
              <w:rPr>
                <w:sz w:val="21"/>
              </w:rPr>
              <w:t>Department of Computer Science and Engineering</w:t>
            </w:r>
          </w:p>
        </w:tc>
        <w:tc>
          <w:tcPr>
            <w:tcW w:w="5180" w:type="dxa"/>
          </w:tcPr>
          <w:p w:rsidR="00A5193F" w:rsidRDefault="00000000">
            <w:pPr>
              <w:pStyle w:val="TableParagraph"/>
              <w:spacing w:before="87"/>
              <w:ind w:left="125"/>
              <w:rPr>
                <w:sz w:val="21"/>
              </w:rPr>
            </w:pPr>
            <w:r>
              <w:rPr>
                <w:sz w:val="21"/>
              </w:rPr>
              <w:t>Department of Computer Science and Engineering</w:t>
            </w:r>
          </w:p>
        </w:tc>
      </w:tr>
      <w:tr w:rsidR="00A5193F">
        <w:trPr>
          <w:trHeight w:val="420"/>
        </w:trPr>
        <w:tc>
          <w:tcPr>
            <w:tcW w:w="5180" w:type="dxa"/>
          </w:tcPr>
          <w:p w:rsidR="00A5193F" w:rsidRDefault="00000000">
            <w:pPr>
              <w:pStyle w:val="TableParagraph"/>
              <w:spacing w:before="85"/>
              <w:ind w:left="200"/>
              <w:rPr>
                <w:sz w:val="21"/>
              </w:rPr>
            </w:pPr>
            <w:r>
              <w:rPr>
                <w:sz w:val="21"/>
              </w:rPr>
              <w:t>Sri Ramachandra Faculty of Engineering and Technology</w:t>
            </w:r>
          </w:p>
        </w:tc>
        <w:tc>
          <w:tcPr>
            <w:tcW w:w="5180" w:type="dxa"/>
          </w:tcPr>
          <w:p w:rsidR="00A5193F" w:rsidRDefault="00000000">
            <w:pPr>
              <w:pStyle w:val="TableParagraph"/>
              <w:spacing w:before="85"/>
              <w:ind w:left="125"/>
              <w:rPr>
                <w:sz w:val="21"/>
              </w:rPr>
            </w:pPr>
            <w:r>
              <w:rPr>
                <w:sz w:val="21"/>
              </w:rPr>
              <w:t>Sri Ramachandra Faculty of Engineering and Technology</w:t>
            </w:r>
          </w:p>
        </w:tc>
      </w:tr>
      <w:tr w:rsidR="00A5193F">
        <w:trPr>
          <w:trHeight w:val="327"/>
        </w:trPr>
        <w:tc>
          <w:tcPr>
            <w:tcW w:w="5180" w:type="dxa"/>
          </w:tcPr>
          <w:p w:rsidR="00A5193F" w:rsidRDefault="00000000">
            <w:pPr>
              <w:pStyle w:val="TableParagraph"/>
              <w:spacing w:before="85" w:line="222" w:lineRule="exact"/>
              <w:ind w:left="200"/>
              <w:rPr>
                <w:sz w:val="21"/>
              </w:rPr>
            </w:pPr>
            <w:r>
              <w:rPr>
                <w:sz w:val="21"/>
              </w:rPr>
              <w:t>SRIHER, Porur, Chennai - 600116</w:t>
            </w:r>
          </w:p>
        </w:tc>
        <w:tc>
          <w:tcPr>
            <w:tcW w:w="5180" w:type="dxa"/>
          </w:tcPr>
          <w:p w:rsidR="00A5193F" w:rsidRDefault="00000000">
            <w:pPr>
              <w:pStyle w:val="TableParagraph"/>
              <w:spacing w:before="85" w:line="222" w:lineRule="exact"/>
              <w:ind w:left="125"/>
              <w:rPr>
                <w:sz w:val="21"/>
              </w:rPr>
            </w:pPr>
            <w:r>
              <w:rPr>
                <w:sz w:val="21"/>
              </w:rPr>
              <w:t>SRIHER, Porur, Chennai - 600116</w:t>
            </w:r>
          </w:p>
        </w:tc>
      </w:tr>
    </w:tbl>
    <w:p w:rsidR="00A5193F" w:rsidRDefault="00A5193F">
      <w:pPr>
        <w:pStyle w:val="BodyText"/>
      </w:pPr>
    </w:p>
    <w:p w:rsidR="00A5193F" w:rsidRDefault="00A5193F">
      <w:pPr>
        <w:pStyle w:val="BodyText"/>
      </w:pPr>
    </w:p>
    <w:p w:rsidR="00A5193F" w:rsidRDefault="00A5193F">
      <w:pPr>
        <w:pStyle w:val="BodyText"/>
      </w:pPr>
    </w:p>
    <w:p w:rsidR="00A5193F" w:rsidRDefault="00A5193F">
      <w:pPr>
        <w:pStyle w:val="BodyText"/>
      </w:pPr>
    </w:p>
    <w:p w:rsidR="00A5193F" w:rsidRDefault="00A5193F">
      <w:pPr>
        <w:pStyle w:val="BodyText"/>
      </w:pPr>
    </w:p>
    <w:p w:rsidR="00A5193F" w:rsidRDefault="00A5193F">
      <w:pPr>
        <w:pStyle w:val="BodyText"/>
      </w:pPr>
    </w:p>
    <w:p w:rsidR="00A5193F" w:rsidRDefault="00000000">
      <w:pPr>
        <w:spacing w:before="217"/>
        <w:ind w:left="312"/>
        <w:rPr>
          <w:b/>
          <w:sz w:val="24"/>
        </w:rPr>
      </w:pPr>
      <w:r>
        <w:rPr>
          <w:b/>
          <w:sz w:val="24"/>
        </w:rPr>
        <w:t>Evaluation Date:</w:t>
      </w:r>
    </w:p>
    <w:p w:rsidR="00A5193F" w:rsidRDefault="00A5193F">
      <w:pPr>
        <w:rPr>
          <w:sz w:val="24"/>
        </w:rPr>
        <w:sectPr w:rsidR="00A5193F">
          <w:pgSz w:w="11910" w:h="16840"/>
          <w:pgMar w:top="1580" w:right="0" w:bottom="1240" w:left="1380" w:header="0" w:footer="970" w:gutter="0"/>
          <w:cols w:space="720"/>
        </w:sectPr>
      </w:pPr>
    </w:p>
    <w:p w:rsidR="00A5193F" w:rsidRDefault="00A5193F">
      <w:pPr>
        <w:pStyle w:val="BodyText"/>
        <w:spacing w:before="8"/>
        <w:rPr>
          <w:b/>
          <w:sz w:val="13"/>
        </w:rPr>
      </w:pPr>
    </w:p>
    <w:p w:rsidR="00A5193F" w:rsidRDefault="00000000">
      <w:pPr>
        <w:pStyle w:val="BodyText"/>
        <w:ind w:left="1027"/>
        <w:rPr>
          <w:sz w:val="20"/>
        </w:rPr>
      </w:pPr>
      <w:r>
        <w:rPr>
          <w:noProof/>
          <w:sz w:val="20"/>
        </w:rPr>
        <w:drawing>
          <wp:inline distT="0" distB="0" distL="0" distR="0">
            <wp:extent cx="4973955" cy="835025"/>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10" cstate="print"/>
                    <a:stretch>
                      <a:fillRect/>
                    </a:stretch>
                  </pic:blipFill>
                  <pic:spPr>
                    <a:xfrm>
                      <a:off x="0" y="0"/>
                      <a:ext cx="4974277" cy="835151"/>
                    </a:xfrm>
                    <a:prstGeom prst="rect">
                      <a:avLst/>
                    </a:prstGeom>
                  </pic:spPr>
                </pic:pic>
              </a:graphicData>
            </a:graphic>
          </wp:inline>
        </w:drawing>
      </w:r>
    </w:p>
    <w:p w:rsidR="00A5193F" w:rsidRDefault="00A5193F">
      <w:pPr>
        <w:pStyle w:val="BodyText"/>
        <w:rPr>
          <w:b/>
          <w:sz w:val="20"/>
        </w:rPr>
      </w:pPr>
    </w:p>
    <w:p w:rsidR="00A5193F" w:rsidRDefault="00A5193F">
      <w:pPr>
        <w:pStyle w:val="BodyText"/>
        <w:spacing w:before="6"/>
        <w:rPr>
          <w:b/>
          <w:sz w:val="21"/>
        </w:rPr>
      </w:pPr>
    </w:p>
    <w:p w:rsidR="00A5193F" w:rsidRDefault="00000000">
      <w:pPr>
        <w:pStyle w:val="Heading1"/>
        <w:spacing w:before="85"/>
        <w:ind w:left="2677" w:right="0"/>
      </w:pPr>
      <w:r>
        <w:t>ACKNOWLEDGEMENT</w:t>
      </w:r>
    </w:p>
    <w:p w:rsidR="00A5193F" w:rsidRDefault="00A5193F">
      <w:pPr>
        <w:pStyle w:val="BodyText"/>
        <w:rPr>
          <w:b/>
          <w:sz w:val="40"/>
        </w:rPr>
      </w:pPr>
    </w:p>
    <w:p w:rsidR="00A5193F" w:rsidRDefault="00A5193F">
      <w:pPr>
        <w:pStyle w:val="BodyText"/>
        <w:spacing w:before="1"/>
        <w:rPr>
          <w:b/>
          <w:sz w:val="59"/>
        </w:rPr>
      </w:pPr>
    </w:p>
    <w:p w:rsidR="00A5193F" w:rsidRDefault="00000000">
      <w:pPr>
        <w:pStyle w:val="BodyText"/>
        <w:spacing w:line="482" w:lineRule="auto"/>
        <w:ind w:left="616" w:right="1128" w:firstLine="1264"/>
        <w:jc w:val="both"/>
      </w:pPr>
      <w:r>
        <w:t xml:space="preserve">I express my sincere gratitude to our Chancellor, Vice-Chancellor and our sincere gratitude to our Provost </w:t>
      </w:r>
      <w:r>
        <w:rPr>
          <w:b/>
        </w:rPr>
        <w:t xml:space="preserve">Dr. V.Raju </w:t>
      </w:r>
      <w:r>
        <w:t xml:space="preserve">and our Vice-Principal </w:t>
      </w:r>
      <w:r>
        <w:rPr>
          <w:b/>
        </w:rPr>
        <w:t>Prof.M.Prema</w:t>
      </w:r>
      <w:r>
        <w:rPr>
          <w:b/>
          <w:spacing w:val="-5"/>
        </w:rPr>
        <w:t xml:space="preserve"> </w:t>
      </w:r>
      <w:r>
        <w:t>for</w:t>
      </w:r>
      <w:r>
        <w:rPr>
          <w:spacing w:val="-7"/>
        </w:rPr>
        <w:t xml:space="preserve"> </w:t>
      </w:r>
      <w:r>
        <w:t>their</w:t>
      </w:r>
      <w:r>
        <w:rPr>
          <w:spacing w:val="-7"/>
        </w:rPr>
        <w:t xml:space="preserve"> </w:t>
      </w:r>
      <w:r>
        <w:t>support</w:t>
      </w:r>
      <w:r>
        <w:rPr>
          <w:spacing w:val="-8"/>
        </w:rPr>
        <w:t xml:space="preserve"> </w:t>
      </w:r>
      <w:r>
        <w:t>and</w:t>
      </w:r>
      <w:r>
        <w:rPr>
          <w:spacing w:val="-7"/>
        </w:rPr>
        <w:t xml:space="preserve"> </w:t>
      </w:r>
      <w:r>
        <w:t>for</w:t>
      </w:r>
      <w:r>
        <w:rPr>
          <w:spacing w:val="-7"/>
        </w:rPr>
        <w:t xml:space="preserve"> </w:t>
      </w:r>
      <w:r>
        <w:t>providing</w:t>
      </w:r>
      <w:r>
        <w:rPr>
          <w:spacing w:val="-10"/>
        </w:rPr>
        <w:t xml:space="preserve"> </w:t>
      </w:r>
      <w:r>
        <w:t>the</w:t>
      </w:r>
      <w:r>
        <w:rPr>
          <w:spacing w:val="-8"/>
        </w:rPr>
        <w:t xml:space="preserve"> </w:t>
      </w:r>
      <w:r>
        <w:t>required</w:t>
      </w:r>
      <w:r>
        <w:rPr>
          <w:spacing w:val="-6"/>
        </w:rPr>
        <w:t xml:space="preserve"> </w:t>
      </w:r>
      <w:r>
        <w:t>facilities</w:t>
      </w:r>
      <w:r>
        <w:rPr>
          <w:spacing w:val="-5"/>
        </w:rPr>
        <w:t xml:space="preserve"> </w:t>
      </w:r>
      <w:r>
        <w:t>for</w:t>
      </w:r>
      <w:r>
        <w:rPr>
          <w:spacing w:val="-3"/>
        </w:rPr>
        <w:t xml:space="preserve"> </w:t>
      </w:r>
      <w:r>
        <w:t>carrying out this</w:t>
      </w:r>
      <w:r>
        <w:rPr>
          <w:spacing w:val="-6"/>
        </w:rPr>
        <w:t xml:space="preserve"> </w:t>
      </w:r>
      <w:r>
        <w:t>study.</w:t>
      </w:r>
    </w:p>
    <w:p w:rsidR="00A5193F" w:rsidRDefault="00000000">
      <w:pPr>
        <w:pStyle w:val="BodyText"/>
        <w:spacing w:before="150" w:line="480" w:lineRule="auto"/>
        <w:ind w:left="616" w:right="1134" w:hanging="12"/>
        <w:jc w:val="both"/>
      </w:pPr>
      <w:r>
        <w:t>I</w:t>
      </w:r>
      <w:r>
        <w:rPr>
          <w:spacing w:val="-9"/>
        </w:rPr>
        <w:t xml:space="preserve"> </w:t>
      </w:r>
      <w:r>
        <w:t>wish</w:t>
      </w:r>
      <w:r>
        <w:rPr>
          <w:spacing w:val="-5"/>
        </w:rPr>
        <w:t xml:space="preserve"> </w:t>
      </w:r>
      <w:r>
        <w:t>to</w:t>
      </w:r>
      <w:r>
        <w:rPr>
          <w:spacing w:val="-4"/>
        </w:rPr>
        <w:t xml:space="preserve"> </w:t>
      </w:r>
      <w:r>
        <w:t>thank</w:t>
      </w:r>
      <w:r>
        <w:rPr>
          <w:spacing w:val="-5"/>
        </w:rPr>
        <w:t xml:space="preserve"> </w:t>
      </w:r>
      <w:r>
        <w:t>my</w:t>
      </w:r>
      <w:r>
        <w:rPr>
          <w:spacing w:val="-8"/>
        </w:rPr>
        <w:t xml:space="preserve"> </w:t>
      </w:r>
      <w:r>
        <w:t>faculty</w:t>
      </w:r>
      <w:r>
        <w:rPr>
          <w:spacing w:val="-9"/>
        </w:rPr>
        <w:t xml:space="preserve"> </w:t>
      </w:r>
      <w:r>
        <w:t>supervisor,</w:t>
      </w:r>
      <w:r>
        <w:rPr>
          <w:spacing w:val="-1"/>
        </w:rPr>
        <w:t xml:space="preserve"> </w:t>
      </w:r>
      <w:r>
        <w:rPr>
          <w:b/>
        </w:rPr>
        <w:t>Prof.</w:t>
      </w:r>
      <w:r>
        <w:rPr>
          <w:b/>
          <w:spacing w:val="-7"/>
        </w:rPr>
        <w:t xml:space="preserve"> </w:t>
      </w:r>
      <w:r w:rsidR="007E41E0">
        <w:rPr>
          <w:b/>
        </w:rPr>
        <w:t>Ramya</w:t>
      </w:r>
      <w:r>
        <w:t>,</w:t>
      </w:r>
      <w:r>
        <w:rPr>
          <w:spacing w:val="-6"/>
        </w:rPr>
        <w:t xml:space="preserve"> </w:t>
      </w:r>
      <w:r>
        <w:t>Department</w:t>
      </w:r>
      <w:r>
        <w:rPr>
          <w:spacing w:val="-3"/>
        </w:rPr>
        <w:t xml:space="preserve"> </w:t>
      </w:r>
      <w:r>
        <w:t>of</w:t>
      </w:r>
      <w:r>
        <w:rPr>
          <w:spacing w:val="-4"/>
        </w:rPr>
        <w:t xml:space="preserve"> </w:t>
      </w:r>
      <w:r>
        <w:t>Computer Science and Engineering, Sri Ramachandra faculty of Engineering and Technology for</w:t>
      </w:r>
      <w:r>
        <w:rPr>
          <w:spacing w:val="-10"/>
        </w:rPr>
        <w:t xml:space="preserve"> </w:t>
      </w:r>
      <w:r>
        <w:t>extending</w:t>
      </w:r>
      <w:r>
        <w:rPr>
          <w:spacing w:val="-12"/>
        </w:rPr>
        <w:t xml:space="preserve"> </w:t>
      </w:r>
      <w:r>
        <w:t>help</w:t>
      </w:r>
      <w:r>
        <w:rPr>
          <w:spacing w:val="-12"/>
        </w:rPr>
        <w:t xml:space="preserve"> </w:t>
      </w:r>
      <w:r>
        <w:t>and encouragement throughout the project. Without their continuous guidance and persistent help, this project would not have been a success for</w:t>
      </w:r>
      <w:r>
        <w:rPr>
          <w:spacing w:val="-15"/>
        </w:rPr>
        <w:t xml:space="preserve"> </w:t>
      </w:r>
      <w:r>
        <w:t>me.</w:t>
      </w:r>
    </w:p>
    <w:p w:rsidR="00A5193F" w:rsidRDefault="00000000">
      <w:pPr>
        <w:pStyle w:val="BodyText"/>
        <w:spacing w:before="154" w:line="482" w:lineRule="auto"/>
        <w:ind w:left="616" w:right="1136" w:hanging="12"/>
        <w:jc w:val="both"/>
      </w:pPr>
      <w:r>
        <w:t>I am grateful to all the members of Sri Ramachandra Faculty of Engineering and Technology, my beloved parents and friends for extending the support, who helped us to overcome obstacles in the study.</w:t>
      </w:r>
    </w:p>
    <w:p w:rsidR="00A5193F" w:rsidRDefault="00A5193F">
      <w:pPr>
        <w:spacing w:line="482" w:lineRule="auto"/>
        <w:jc w:val="both"/>
        <w:sectPr w:rsidR="00A5193F">
          <w:pgSz w:w="11910" w:h="16840"/>
          <w:pgMar w:top="1580" w:right="0" w:bottom="1240" w:left="1380" w:header="0" w:footer="970" w:gutter="0"/>
          <w:cols w:space="720"/>
        </w:sectPr>
      </w:pPr>
    </w:p>
    <w:p w:rsidR="00A5193F" w:rsidRDefault="00000000">
      <w:pPr>
        <w:pStyle w:val="Heading2"/>
        <w:ind w:left="2765"/>
      </w:pPr>
      <w:r>
        <w:lastRenderedPageBreak/>
        <w:t>TABLE OF CONTENT</w:t>
      </w:r>
    </w:p>
    <w:p w:rsidR="00A5193F" w:rsidRDefault="00A5193F">
      <w:pPr>
        <w:pStyle w:val="BodyText"/>
        <w:spacing w:before="10"/>
        <w:rPr>
          <w:b/>
          <w:sz w:val="24"/>
        </w:rPr>
      </w:pPr>
    </w:p>
    <w:tbl>
      <w:tblPr>
        <w:tblW w:w="0" w:type="auto"/>
        <w:tblInd w:w="519" w:type="dxa"/>
        <w:tblLayout w:type="fixed"/>
        <w:tblCellMar>
          <w:left w:w="0" w:type="dxa"/>
          <w:right w:w="0" w:type="dxa"/>
        </w:tblCellMar>
        <w:tblLook w:val="04A0" w:firstRow="1" w:lastRow="0" w:firstColumn="1" w:lastColumn="0" w:noHBand="0" w:noVBand="1"/>
      </w:tblPr>
      <w:tblGrid>
        <w:gridCol w:w="1161"/>
        <w:gridCol w:w="1607"/>
        <w:gridCol w:w="3726"/>
        <w:gridCol w:w="1781"/>
      </w:tblGrid>
      <w:tr w:rsidR="00A5193F">
        <w:trPr>
          <w:trHeight w:val="297"/>
        </w:trPr>
        <w:tc>
          <w:tcPr>
            <w:tcW w:w="1161" w:type="dxa"/>
          </w:tcPr>
          <w:p w:rsidR="00A5193F" w:rsidRDefault="00000000">
            <w:pPr>
              <w:pStyle w:val="TableParagraph"/>
              <w:spacing w:line="244" w:lineRule="exact"/>
              <w:ind w:left="200"/>
              <w:rPr>
                <w:b/>
              </w:rPr>
            </w:pPr>
            <w:r>
              <w:rPr>
                <w:b/>
              </w:rPr>
              <w:t>Chapter</w:t>
            </w:r>
          </w:p>
        </w:tc>
        <w:tc>
          <w:tcPr>
            <w:tcW w:w="1607" w:type="dxa"/>
          </w:tcPr>
          <w:p w:rsidR="00A5193F" w:rsidRDefault="00000000">
            <w:pPr>
              <w:pStyle w:val="TableParagraph"/>
              <w:spacing w:line="244" w:lineRule="exact"/>
              <w:ind w:left="179"/>
              <w:rPr>
                <w:b/>
              </w:rPr>
            </w:pPr>
            <w:r>
              <w:rPr>
                <w:b/>
              </w:rPr>
              <w:t>Title</w:t>
            </w:r>
          </w:p>
        </w:tc>
        <w:tc>
          <w:tcPr>
            <w:tcW w:w="3726" w:type="dxa"/>
          </w:tcPr>
          <w:p w:rsidR="00A5193F" w:rsidRDefault="00A5193F">
            <w:pPr>
              <w:pStyle w:val="TableParagraph"/>
              <w:ind w:left="0"/>
            </w:pPr>
          </w:p>
        </w:tc>
        <w:tc>
          <w:tcPr>
            <w:tcW w:w="1781" w:type="dxa"/>
          </w:tcPr>
          <w:p w:rsidR="00A5193F" w:rsidRDefault="00000000">
            <w:pPr>
              <w:pStyle w:val="TableParagraph"/>
              <w:spacing w:line="244" w:lineRule="exact"/>
              <w:ind w:left="1056"/>
              <w:rPr>
                <w:b/>
              </w:rPr>
            </w:pPr>
            <w:r>
              <w:rPr>
                <w:b/>
              </w:rPr>
              <w:t>P.NO</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ABSTRACT</w:t>
            </w:r>
          </w:p>
        </w:tc>
        <w:tc>
          <w:tcPr>
            <w:tcW w:w="3726" w:type="dxa"/>
          </w:tcPr>
          <w:p w:rsidR="00A5193F" w:rsidRDefault="00A5193F">
            <w:pPr>
              <w:pStyle w:val="TableParagraph"/>
              <w:ind w:left="0"/>
            </w:pPr>
          </w:p>
        </w:tc>
        <w:tc>
          <w:tcPr>
            <w:tcW w:w="1781" w:type="dxa"/>
          </w:tcPr>
          <w:p w:rsidR="00A5193F" w:rsidRDefault="00000000">
            <w:pPr>
              <w:pStyle w:val="TableParagraph"/>
              <w:spacing w:before="45"/>
              <w:ind w:left="1056"/>
            </w:pPr>
            <w:r>
              <w:t>6</w:t>
            </w:r>
          </w:p>
        </w:tc>
      </w:tr>
      <w:tr w:rsidR="00A5193F">
        <w:trPr>
          <w:trHeight w:val="352"/>
        </w:trPr>
        <w:tc>
          <w:tcPr>
            <w:tcW w:w="1161" w:type="dxa"/>
          </w:tcPr>
          <w:p w:rsidR="00A5193F" w:rsidRDefault="00A5193F">
            <w:pPr>
              <w:pStyle w:val="TableParagraph"/>
              <w:ind w:left="0"/>
            </w:pPr>
          </w:p>
        </w:tc>
        <w:tc>
          <w:tcPr>
            <w:tcW w:w="5333" w:type="dxa"/>
            <w:gridSpan w:val="2"/>
          </w:tcPr>
          <w:p w:rsidR="00A5193F" w:rsidRDefault="00000000">
            <w:pPr>
              <w:pStyle w:val="TableParagraph"/>
              <w:spacing w:before="45"/>
              <w:ind w:left="179"/>
            </w:pPr>
            <w:r>
              <w:t>LIST OF FIGURES</w:t>
            </w:r>
          </w:p>
        </w:tc>
        <w:tc>
          <w:tcPr>
            <w:tcW w:w="1781" w:type="dxa"/>
          </w:tcPr>
          <w:p w:rsidR="00A5193F" w:rsidRDefault="00000000">
            <w:pPr>
              <w:pStyle w:val="TableParagraph"/>
              <w:spacing w:before="45"/>
              <w:ind w:left="1056"/>
            </w:pPr>
            <w:r>
              <w:t>7</w:t>
            </w:r>
          </w:p>
        </w:tc>
      </w:tr>
      <w:tr w:rsidR="00A5193F">
        <w:trPr>
          <w:trHeight w:val="352"/>
        </w:trPr>
        <w:tc>
          <w:tcPr>
            <w:tcW w:w="1161" w:type="dxa"/>
          </w:tcPr>
          <w:p w:rsidR="00A5193F" w:rsidRDefault="00A5193F">
            <w:pPr>
              <w:pStyle w:val="TableParagraph"/>
              <w:ind w:left="0"/>
            </w:pPr>
          </w:p>
        </w:tc>
        <w:tc>
          <w:tcPr>
            <w:tcW w:w="5333" w:type="dxa"/>
            <w:gridSpan w:val="2"/>
          </w:tcPr>
          <w:p w:rsidR="00A5193F" w:rsidRDefault="00000000">
            <w:pPr>
              <w:pStyle w:val="TableParagraph"/>
              <w:spacing w:before="45"/>
              <w:ind w:left="179"/>
            </w:pPr>
            <w:r>
              <w:t>LIST OF ABBREVIATIONS</w:t>
            </w:r>
          </w:p>
        </w:tc>
        <w:tc>
          <w:tcPr>
            <w:tcW w:w="1781" w:type="dxa"/>
          </w:tcPr>
          <w:p w:rsidR="00A5193F" w:rsidRDefault="00000000">
            <w:pPr>
              <w:pStyle w:val="TableParagraph"/>
              <w:spacing w:before="45"/>
              <w:ind w:left="1056"/>
            </w:pPr>
            <w:r>
              <w:t>8</w:t>
            </w:r>
          </w:p>
        </w:tc>
      </w:tr>
      <w:tr w:rsidR="00A5193F">
        <w:trPr>
          <w:trHeight w:val="351"/>
        </w:trPr>
        <w:tc>
          <w:tcPr>
            <w:tcW w:w="1161" w:type="dxa"/>
          </w:tcPr>
          <w:p w:rsidR="00A5193F" w:rsidRDefault="00000000">
            <w:pPr>
              <w:pStyle w:val="TableParagraph"/>
              <w:spacing w:before="45"/>
              <w:ind w:left="200"/>
            </w:pPr>
            <w:r>
              <w:t>1</w:t>
            </w:r>
          </w:p>
        </w:tc>
        <w:tc>
          <w:tcPr>
            <w:tcW w:w="5333" w:type="dxa"/>
            <w:gridSpan w:val="2"/>
          </w:tcPr>
          <w:p w:rsidR="00A5193F" w:rsidRDefault="00000000">
            <w:pPr>
              <w:pStyle w:val="TableParagraph"/>
              <w:spacing w:before="45"/>
              <w:ind w:left="179"/>
            </w:pPr>
            <w:r>
              <w:t>INTRODUCTION</w:t>
            </w:r>
          </w:p>
        </w:tc>
        <w:tc>
          <w:tcPr>
            <w:tcW w:w="1781" w:type="dxa"/>
          </w:tcPr>
          <w:p w:rsidR="00A5193F" w:rsidRDefault="00000000">
            <w:pPr>
              <w:pStyle w:val="TableParagraph"/>
              <w:spacing w:before="45"/>
              <w:ind w:left="1056"/>
            </w:pPr>
            <w:r>
              <w:t>9</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1.1</w:t>
            </w:r>
          </w:p>
        </w:tc>
        <w:tc>
          <w:tcPr>
            <w:tcW w:w="3726" w:type="dxa"/>
          </w:tcPr>
          <w:p w:rsidR="00A5193F" w:rsidRDefault="00000000">
            <w:pPr>
              <w:pStyle w:val="TableParagraph"/>
              <w:spacing w:before="45"/>
              <w:ind w:left="12"/>
            </w:pPr>
            <w:r>
              <w:t>Literature Review</w:t>
            </w:r>
          </w:p>
        </w:tc>
        <w:tc>
          <w:tcPr>
            <w:tcW w:w="1781" w:type="dxa"/>
          </w:tcPr>
          <w:p w:rsidR="00A5193F" w:rsidRDefault="00000000">
            <w:pPr>
              <w:pStyle w:val="TableParagraph"/>
              <w:spacing w:before="45"/>
              <w:ind w:left="1040"/>
            </w:pPr>
            <w:r>
              <w:t>10</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1.2</w:t>
            </w:r>
          </w:p>
        </w:tc>
        <w:tc>
          <w:tcPr>
            <w:tcW w:w="3726" w:type="dxa"/>
          </w:tcPr>
          <w:p w:rsidR="00A5193F" w:rsidRDefault="00000000">
            <w:pPr>
              <w:pStyle w:val="TableParagraph"/>
              <w:spacing w:before="45"/>
              <w:ind w:left="12"/>
              <w:rPr>
                <w:lang w:val="en-IN"/>
              </w:rPr>
            </w:pPr>
            <w:r>
              <w:rPr>
                <w:lang w:val="en-IN"/>
              </w:rPr>
              <w:t>Human Pose Estimation</w:t>
            </w:r>
          </w:p>
        </w:tc>
        <w:tc>
          <w:tcPr>
            <w:tcW w:w="1781" w:type="dxa"/>
          </w:tcPr>
          <w:p w:rsidR="00A5193F" w:rsidRDefault="00000000">
            <w:pPr>
              <w:pStyle w:val="TableParagraph"/>
              <w:spacing w:before="45"/>
              <w:ind w:left="1040"/>
            </w:pPr>
            <w:r>
              <w:t>11</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rPr>
                <w:lang w:val="en-IN"/>
              </w:rPr>
            </w:pPr>
            <w:r>
              <w:rPr>
                <w:lang w:val="en-IN"/>
              </w:rPr>
              <w:t>1.3</w:t>
            </w:r>
          </w:p>
        </w:tc>
        <w:tc>
          <w:tcPr>
            <w:tcW w:w="3726" w:type="dxa"/>
          </w:tcPr>
          <w:p w:rsidR="00A5193F" w:rsidRDefault="00000000">
            <w:pPr>
              <w:pStyle w:val="TableParagraph"/>
              <w:spacing w:before="45"/>
              <w:ind w:left="12"/>
              <w:rPr>
                <w:lang w:val="en-IN"/>
              </w:rPr>
            </w:pPr>
            <w:r>
              <w:rPr>
                <w:lang w:val="en-IN"/>
              </w:rPr>
              <w:t>Machine Learning</w:t>
            </w:r>
          </w:p>
        </w:tc>
        <w:tc>
          <w:tcPr>
            <w:tcW w:w="1781" w:type="dxa"/>
          </w:tcPr>
          <w:p w:rsidR="00A5193F" w:rsidRDefault="00A5608D">
            <w:pPr>
              <w:pStyle w:val="TableParagraph"/>
              <w:spacing w:before="45"/>
              <w:ind w:left="1040"/>
            </w:pPr>
            <w:r>
              <w:t>11</w:t>
            </w:r>
          </w:p>
        </w:tc>
      </w:tr>
      <w:tr w:rsidR="00A5193F">
        <w:trPr>
          <w:trHeight w:val="352"/>
        </w:trPr>
        <w:tc>
          <w:tcPr>
            <w:tcW w:w="1161" w:type="dxa"/>
          </w:tcPr>
          <w:p w:rsidR="00A5193F" w:rsidRDefault="00000000">
            <w:pPr>
              <w:pStyle w:val="TableParagraph"/>
              <w:spacing w:before="45"/>
              <w:ind w:left="200"/>
            </w:pPr>
            <w:r>
              <w:t>2</w:t>
            </w:r>
          </w:p>
        </w:tc>
        <w:tc>
          <w:tcPr>
            <w:tcW w:w="1607" w:type="dxa"/>
          </w:tcPr>
          <w:p w:rsidR="00A5193F" w:rsidRDefault="00000000">
            <w:pPr>
              <w:pStyle w:val="TableParagraph"/>
              <w:spacing w:before="45"/>
              <w:ind w:left="179"/>
            </w:pPr>
            <w:r>
              <w:t>OBJECTIVE</w:t>
            </w:r>
          </w:p>
        </w:tc>
        <w:tc>
          <w:tcPr>
            <w:tcW w:w="3726" w:type="dxa"/>
          </w:tcPr>
          <w:p w:rsidR="00A5193F" w:rsidRDefault="00A5193F">
            <w:pPr>
              <w:pStyle w:val="TableParagraph"/>
              <w:ind w:left="0"/>
            </w:pPr>
          </w:p>
        </w:tc>
        <w:tc>
          <w:tcPr>
            <w:tcW w:w="1781" w:type="dxa"/>
          </w:tcPr>
          <w:p w:rsidR="00A5193F" w:rsidRDefault="00000000">
            <w:pPr>
              <w:pStyle w:val="TableParagraph"/>
              <w:spacing w:before="45"/>
              <w:ind w:left="1040"/>
            </w:pPr>
            <w:r>
              <w:t>12</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2.1</w:t>
            </w:r>
          </w:p>
        </w:tc>
        <w:tc>
          <w:tcPr>
            <w:tcW w:w="3726" w:type="dxa"/>
          </w:tcPr>
          <w:p w:rsidR="00A5193F" w:rsidRDefault="00000000">
            <w:pPr>
              <w:pStyle w:val="TableParagraph"/>
              <w:spacing w:before="45"/>
              <w:ind w:left="12"/>
            </w:pPr>
            <w:r>
              <w:t>Aim</w:t>
            </w:r>
          </w:p>
        </w:tc>
        <w:tc>
          <w:tcPr>
            <w:tcW w:w="1781" w:type="dxa"/>
          </w:tcPr>
          <w:p w:rsidR="00A5193F" w:rsidRDefault="00000000">
            <w:pPr>
              <w:pStyle w:val="TableParagraph"/>
              <w:spacing w:before="45"/>
              <w:ind w:left="1040"/>
            </w:pPr>
            <w:r>
              <w:t>12</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2.2</w:t>
            </w:r>
          </w:p>
        </w:tc>
        <w:tc>
          <w:tcPr>
            <w:tcW w:w="3726" w:type="dxa"/>
          </w:tcPr>
          <w:p w:rsidR="00A5193F" w:rsidRDefault="00000000">
            <w:pPr>
              <w:pStyle w:val="TableParagraph"/>
              <w:spacing w:before="45"/>
              <w:ind w:left="12"/>
            </w:pPr>
            <w:r>
              <w:t>Problem Statement</w:t>
            </w:r>
          </w:p>
        </w:tc>
        <w:tc>
          <w:tcPr>
            <w:tcW w:w="1781" w:type="dxa"/>
          </w:tcPr>
          <w:p w:rsidR="00A5193F" w:rsidRDefault="00000000">
            <w:pPr>
              <w:pStyle w:val="TableParagraph"/>
              <w:spacing w:before="45"/>
              <w:ind w:left="1040"/>
            </w:pPr>
            <w:r>
              <w:t>12</w:t>
            </w:r>
          </w:p>
        </w:tc>
      </w:tr>
      <w:tr w:rsidR="00A5193F">
        <w:trPr>
          <w:trHeight w:val="352"/>
        </w:trPr>
        <w:tc>
          <w:tcPr>
            <w:tcW w:w="1161" w:type="dxa"/>
          </w:tcPr>
          <w:p w:rsidR="00A5193F" w:rsidRDefault="00000000">
            <w:pPr>
              <w:pStyle w:val="TableParagraph"/>
              <w:spacing w:before="45"/>
              <w:ind w:left="200"/>
            </w:pPr>
            <w:r>
              <w:t>3</w:t>
            </w:r>
          </w:p>
        </w:tc>
        <w:tc>
          <w:tcPr>
            <w:tcW w:w="1607" w:type="dxa"/>
          </w:tcPr>
          <w:p w:rsidR="00A5193F" w:rsidRDefault="00000000">
            <w:pPr>
              <w:pStyle w:val="TableParagraph"/>
              <w:spacing w:before="45"/>
              <w:ind w:left="179"/>
            </w:pPr>
            <w:r>
              <w:t>WORKFLOW</w:t>
            </w:r>
          </w:p>
        </w:tc>
        <w:tc>
          <w:tcPr>
            <w:tcW w:w="3726" w:type="dxa"/>
          </w:tcPr>
          <w:p w:rsidR="00A5193F" w:rsidRDefault="00A5193F">
            <w:pPr>
              <w:pStyle w:val="TableParagraph"/>
              <w:ind w:left="0"/>
            </w:pPr>
          </w:p>
        </w:tc>
        <w:tc>
          <w:tcPr>
            <w:tcW w:w="1781" w:type="dxa"/>
          </w:tcPr>
          <w:p w:rsidR="00A5193F" w:rsidRDefault="00000000">
            <w:pPr>
              <w:pStyle w:val="TableParagraph"/>
              <w:spacing w:before="45"/>
              <w:ind w:left="1040"/>
            </w:pPr>
            <w:r>
              <w:t>13</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3.1</w:t>
            </w:r>
          </w:p>
        </w:tc>
        <w:tc>
          <w:tcPr>
            <w:tcW w:w="3726" w:type="dxa"/>
          </w:tcPr>
          <w:p w:rsidR="00A5193F" w:rsidRDefault="00000000">
            <w:pPr>
              <w:pStyle w:val="TableParagraph"/>
              <w:spacing w:before="45"/>
              <w:ind w:left="12"/>
            </w:pPr>
            <w:r>
              <w:rPr>
                <w:lang w:val="en-IN"/>
              </w:rPr>
              <w:t xml:space="preserve">RepCount </w:t>
            </w:r>
            <w:r>
              <w:t>Work flow</w:t>
            </w:r>
            <w:r>
              <w:rPr>
                <w:lang w:val="en-IN"/>
              </w:rPr>
              <w:t xml:space="preserve">  </w:t>
            </w:r>
          </w:p>
        </w:tc>
        <w:tc>
          <w:tcPr>
            <w:tcW w:w="1781" w:type="dxa"/>
          </w:tcPr>
          <w:p w:rsidR="00A5193F" w:rsidRDefault="00000000">
            <w:pPr>
              <w:pStyle w:val="TableParagraph"/>
              <w:spacing w:before="45"/>
              <w:ind w:left="1040"/>
            </w:pPr>
            <w:r>
              <w:t>13</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rPr>
                <w:lang w:val="en-IN"/>
              </w:rPr>
            </w:pPr>
            <w:r>
              <w:rPr>
                <w:lang w:val="en-IN"/>
              </w:rPr>
              <w:t>3.2</w:t>
            </w:r>
          </w:p>
        </w:tc>
        <w:tc>
          <w:tcPr>
            <w:tcW w:w="3726" w:type="dxa"/>
          </w:tcPr>
          <w:p w:rsidR="00A5193F" w:rsidRDefault="00000000">
            <w:pPr>
              <w:pStyle w:val="TableParagraph"/>
              <w:spacing w:before="45"/>
              <w:ind w:left="12"/>
            </w:pPr>
            <w:r>
              <w:rPr>
                <w:lang w:val="en-IN"/>
              </w:rPr>
              <w:t xml:space="preserve">Posture </w:t>
            </w:r>
            <w:r>
              <w:t>Work flow</w:t>
            </w:r>
          </w:p>
        </w:tc>
        <w:tc>
          <w:tcPr>
            <w:tcW w:w="1781" w:type="dxa"/>
          </w:tcPr>
          <w:p w:rsidR="00A5193F" w:rsidRDefault="00000000">
            <w:pPr>
              <w:pStyle w:val="TableParagraph"/>
              <w:spacing w:before="45"/>
              <w:ind w:left="1040"/>
              <w:rPr>
                <w:lang w:val="en-IN"/>
              </w:rPr>
            </w:pPr>
            <w:r>
              <w:rPr>
                <w:lang w:val="en-IN"/>
              </w:rPr>
              <w:t>13</w:t>
            </w:r>
          </w:p>
        </w:tc>
      </w:tr>
      <w:tr w:rsidR="00A5193F">
        <w:trPr>
          <w:trHeight w:val="351"/>
        </w:trPr>
        <w:tc>
          <w:tcPr>
            <w:tcW w:w="1161" w:type="dxa"/>
          </w:tcPr>
          <w:p w:rsidR="00A5193F" w:rsidRDefault="00000000">
            <w:pPr>
              <w:pStyle w:val="TableParagraph"/>
              <w:spacing w:before="44"/>
              <w:ind w:left="200"/>
            </w:pPr>
            <w:r>
              <w:t>4</w:t>
            </w:r>
          </w:p>
        </w:tc>
        <w:tc>
          <w:tcPr>
            <w:tcW w:w="5333" w:type="dxa"/>
            <w:gridSpan w:val="2"/>
          </w:tcPr>
          <w:p w:rsidR="00A5193F" w:rsidRDefault="00000000">
            <w:pPr>
              <w:pStyle w:val="TableParagraph"/>
              <w:spacing w:before="44"/>
              <w:ind w:left="179"/>
            </w:pPr>
            <w:r>
              <w:t>TOOLS AND TECHNOLOGIES</w:t>
            </w:r>
          </w:p>
        </w:tc>
        <w:tc>
          <w:tcPr>
            <w:tcW w:w="1781" w:type="dxa"/>
          </w:tcPr>
          <w:p w:rsidR="00A5193F" w:rsidRDefault="00000000">
            <w:pPr>
              <w:pStyle w:val="TableParagraph"/>
              <w:spacing w:before="44"/>
              <w:ind w:left="1040"/>
            </w:pPr>
            <w:r>
              <w:t>1</w:t>
            </w:r>
            <w:r w:rsidR="00466E0A">
              <w:t>6</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4.1</w:t>
            </w:r>
          </w:p>
        </w:tc>
        <w:tc>
          <w:tcPr>
            <w:tcW w:w="3726" w:type="dxa"/>
          </w:tcPr>
          <w:p w:rsidR="00A5193F" w:rsidRDefault="00466E0A">
            <w:pPr>
              <w:pStyle w:val="TableParagraph"/>
              <w:spacing w:before="45"/>
              <w:ind w:left="12"/>
              <w:rPr>
                <w:lang w:val="en-IN"/>
              </w:rPr>
            </w:pPr>
            <w:r>
              <w:rPr>
                <w:lang w:val="en-IN"/>
              </w:rPr>
              <w:t>OpenCV</w:t>
            </w:r>
          </w:p>
        </w:tc>
        <w:tc>
          <w:tcPr>
            <w:tcW w:w="1781" w:type="dxa"/>
          </w:tcPr>
          <w:p w:rsidR="00A5193F" w:rsidRDefault="00000000">
            <w:pPr>
              <w:pStyle w:val="TableParagraph"/>
              <w:spacing w:before="45"/>
              <w:ind w:left="1040"/>
            </w:pPr>
            <w:r>
              <w:t>1</w:t>
            </w:r>
            <w:r w:rsidR="00466E0A">
              <w:t>6</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4.2</w:t>
            </w:r>
          </w:p>
        </w:tc>
        <w:tc>
          <w:tcPr>
            <w:tcW w:w="3726" w:type="dxa"/>
          </w:tcPr>
          <w:p w:rsidR="00A5193F" w:rsidRDefault="00466E0A">
            <w:pPr>
              <w:pStyle w:val="TableParagraph"/>
              <w:spacing w:before="45"/>
              <w:ind w:left="12"/>
              <w:rPr>
                <w:lang w:val="en-IN"/>
              </w:rPr>
            </w:pPr>
            <w:r>
              <w:rPr>
                <w:lang w:val="en-IN"/>
              </w:rPr>
              <w:t>MediaPipe</w:t>
            </w:r>
          </w:p>
        </w:tc>
        <w:tc>
          <w:tcPr>
            <w:tcW w:w="1781" w:type="dxa"/>
          </w:tcPr>
          <w:p w:rsidR="00A5193F" w:rsidRDefault="00466E0A">
            <w:pPr>
              <w:pStyle w:val="TableParagraph"/>
              <w:spacing w:before="45"/>
              <w:ind w:left="1040"/>
            </w:pPr>
            <w:r>
              <w:t>17</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4"/>
              <w:ind w:left="179"/>
            </w:pPr>
            <w:r>
              <w:t>4.3</w:t>
            </w:r>
          </w:p>
        </w:tc>
        <w:tc>
          <w:tcPr>
            <w:tcW w:w="3726" w:type="dxa"/>
          </w:tcPr>
          <w:p w:rsidR="00A5193F" w:rsidRDefault="00466E0A">
            <w:pPr>
              <w:pStyle w:val="TableParagraph"/>
              <w:spacing w:before="44"/>
              <w:ind w:left="12"/>
              <w:rPr>
                <w:lang w:val="en-IN"/>
              </w:rPr>
            </w:pPr>
            <w:r>
              <w:rPr>
                <w:lang w:val="en-IN"/>
              </w:rPr>
              <w:t>Python</w:t>
            </w:r>
          </w:p>
        </w:tc>
        <w:tc>
          <w:tcPr>
            <w:tcW w:w="1781" w:type="dxa"/>
          </w:tcPr>
          <w:p w:rsidR="00A5193F" w:rsidRDefault="00466E0A">
            <w:pPr>
              <w:pStyle w:val="TableParagraph"/>
              <w:spacing w:before="44"/>
              <w:ind w:left="1040"/>
            </w:pPr>
            <w:r>
              <w:t>17</w:t>
            </w:r>
          </w:p>
        </w:tc>
      </w:tr>
      <w:tr w:rsidR="00A5193F">
        <w:trPr>
          <w:trHeight w:val="352"/>
        </w:trPr>
        <w:tc>
          <w:tcPr>
            <w:tcW w:w="1161" w:type="dxa"/>
          </w:tcPr>
          <w:p w:rsidR="00A5193F" w:rsidRDefault="00000000">
            <w:pPr>
              <w:pStyle w:val="TableParagraph"/>
              <w:spacing w:before="45"/>
              <w:ind w:left="200"/>
            </w:pPr>
            <w:r>
              <w:t>5</w:t>
            </w:r>
          </w:p>
        </w:tc>
        <w:tc>
          <w:tcPr>
            <w:tcW w:w="5333" w:type="dxa"/>
            <w:gridSpan w:val="2"/>
          </w:tcPr>
          <w:p w:rsidR="00A5193F" w:rsidRDefault="00000000">
            <w:pPr>
              <w:pStyle w:val="TableParagraph"/>
              <w:spacing w:before="45"/>
              <w:ind w:left="179"/>
            </w:pPr>
            <w:r>
              <w:t>IMPLEMENTATION</w:t>
            </w:r>
          </w:p>
        </w:tc>
        <w:tc>
          <w:tcPr>
            <w:tcW w:w="1781" w:type="dxa"/>
          </w:tcPr>
          <w:p w:rsidR="00A5193F" w:rsidRDefault="00466E0A">
            <w:pPr>
              <w:pStyle w:val="TableParagraph"/>
              <w:spacing w:before="45"/>
              <w:ind w:left="1040"/>
            </w:pPr>
            <w:r>
              <w:t>19</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5.1</w:t>
            </w:r>
          </w:p>
        </w:tc>
        <w:tc>
          <w:tcPr>
            <w:tcW w:w="3726" w:type="dxa"/>
          </w:tcPr>
          <w:p w:rsidR="00A5193F" w:rsidRDefault="00000000">
            <w:pPr>
              <w:pStyle w:val="TableParagraph"/>
              <w:spacing w:before="45"/>
              <w:ind w:left="12"/>
              <w:rPr>
                <w:lang w:val="en-IN"/>
              </w:rPr>
            </w:pPr>
            <w:r>
              <w:rPr>
                <w:lang w:val="en-IN"/>
              </w:rPr>
              <w:t>Video Detection &amp; Training</w:t>
            </w:r>
          </w:p>
        </w:tc>
        <w:tc>
          <w:tcPr>
            <w:tcW w:w="1781" w:type="dxa"/>
          </w:tcPr>
          <w:p w:rsidR="00A5193F" w:rsidRDefault="00466E0A">
            <w:pPr>
              <w:pStyle w:val="TableParagraph"/>
              <w:spacing w:before="45"/>
              <w:ind w:left="1040"/>
            </w:pPr>
            <w:r>
              <w:t>19</w:t>
            </w:r>
          </w:p>
        </w:tc>
      </w:tr>
      <w:tr w:rsidR="00A5193F">
        <w:trPr>
          <w:trHeight w:val="393"/>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5.2</w:t>
            </w:r>
          </w:p>
        </w:tc>
        <w:tc>
          <w:tcPr>
            <w:tcW w:w="3726" w:type="dxa"/>
          </w:tcPr>
          <w:p w:rsidR="00A5193F" w:rsidRDefault="00000000">
            <w:pPr>
              <w:pStyle w:val="TableParagraph"/>
              <w:spacing w:before="45"/>
              <w:ind w:left="12"/>
              <w:rPr>
                <w:lang w:val="en-IN"/>
              </w:rPr>
            </w:pPr>
            <w:r>
              <w:rPr>
                <w:lang w:val="en-IN"/>
              </w:rPr>
              <w:t>Extracting Coordinates</w:t>
            </w:r>
          </w:p>
        </w:tc>
        <w:tc>
          <w:tcPr>
            <w:tcW w:w="1781" w:type="dxa"/>
          </w:tcPr>
          <w:p w:rsidR="00A5193F" w:rsidRDefault="00A5608D">
            <w:pPr>
              <w:pStyle w:val="TableParagraph"/>
              <w:spacing w:before="45"/>
              <w:ind w:left="1040"/>
            </w:pPr>
            <w:r>
              <w:t>20</w:t>
            </w:r>
          </w:p>
        </w:tc>
      </w:tr>
      <w:tr w:rsidR="00A5193F">
        <w:trPr>
          <w:trHeight w:val="394"/>
        </w:trPr>
        <w:tc>
          <w:tcPr>
            <w:tcW w:w="1161" w:type="dxa"/>
          </w:tcPr>
          <w:p w:rsidR="00A5193F" w:rsidRDefault="00A5193F">
            <w:pPr>
              <w:pStyle w:val="TableParagraph"/>
              <w:ind w:left="0"/>
            </w:pPr>
          </w:p>
        </w:tc>
        <w:tc>
          <w:tcPr>
            <w:tcW w:w="1607" w:type="dxa"/>
          </w:tcPr>
          <w:p w:rsidR="00A5193F" w:rsidRDefault="00000000">
            <w:pPr>
              <w:pStyle w:val="TableParagraph"/>
              <w:spacing w:before="87"/>
              <w:ind w:left="179"/>
            </w:pPr>
            <w:r>
              <w:t>5.3</w:t>
            </w:r>
          </w:p>
        </w:tc>
        <w:tc>
          <w:tcPr>
            <w:tcW w:w="3726" w:type="dxa"/>
          </w:tcPr>
          <w:p w:rsidR="00A5193F" w:rsidRDefault="00000000">
            <w:pPr>
              <w:pStyle w:val="TableParagraph"/>
              <w:spacing w:before="87"/>
              <w:ind w:left="12"/>
              <w:rPr>
                <w:lang w:val="en-IN"/>
              </w:rPr>
            </w:pPr>
            <w:r>
              <w:rPr>
                <w:lang w:val="en-IN"/>
              </w:rPr>
              <w:t>Data Collection &amp; Preprocessing</w:t>
            </w:r>
          </w:p>
        </w:tc>
        <w:tc>
          <w:tcPr>
            <w:tcW w:w="1781" w:type="dxa"/>
          </w:tcPr>
          <w:p w:rsidR="00A5193F" w:rsidRDefault="00A5608D">
            <w:pPr>
              <w:pStyle w:val="TableParagraph"/>
              <w:spacing w:before="87"/>
              <w:ind w:left="1040"/>
            </w:pPr>
            <w:r>
              <w:t>21</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5.4</w:t>
            </w:r>
          </w:p>
        </w:tc>
        <w:tc>
          <w:tcPr>
            <w:tcW w:w="3726" w:type="dxa"/>
          </w:tcPr>
          <w:p w:rsidR="00A5193F" w:rsidRDefault="00000000">
            <w:pPr>
              <w:pStyle w:val="TableParagraph"/>
              <w:spacing w:before="45"/>
              <w:ind w:left="12"/>
              <w:rPr>
                <w:lang w:val="en-IN"/>
              </w:rPr>
            </w:pPr>
            <w:r>
              <w:rPr>
                <w:lang w:val="en-IN"/>
              </w:rPr>
              <w:t>Model Training &amp; Evaluation</w:t>
            </w:r>
          </w:p>
        </w:tc>
        <w:tc>
          <w:tcPr>
            <w:tcW w:w="1781" w:type="dxa"/>
          </w:tcPr>
          <w:p w:rsidR="00A5193F" w:rsidRDefault="00A5608D">
            <w:pPr>
              <w:pStyle w:val="TableParagraph"/>
              <w:spacing w:before="45"/>
              <w:ind w:left="1040"/>
            </w:pPr>
            <w:r>
              <w:t>23</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rPr>
                <w:lang w:val="en-IN"/>
              </w:rPr>
            </w:pPr>
            <w:r>
              <w:rPr>
                <w:lang w:val="en-IN"/>
              </w:rPr>
              <w:t xml:space="preserve">5.5 </w:t>
            </w:r>
          </w:p>
        </w:tc>
        <w:tc>
          <w:tcPr>
            <w:tcW w:w="3726" w:type="dxa"/>
          </w:tcPr>
          <w:p w:rsidR="00A5193F" w:rsidRDefault="00000000">
            <w:pPr>
              <w:pStyle w:val="TableParagraph"/>
              <w:spacing w:before="45"/>
              <w:ind w:left="12"/>
              <w:rPr>
                <w:lang w:val="en-IN"/>
              </w:rPr>
            </w:pPr>
            <w:r>
              <w:rPr>
                <w:lang w:val="en-IN"/>
              </w:rPr>
              <w:t>Model Deployment</w:t>
            </w:r>
          </w:p>
        </w:tc>
        <w:tc>
          <w:tcPr>
            <w:tcW w:w="1781" w:type="dxa"/>
          </w:tcPr>
          <w:p w:rsidR="00A5193F" w:rsidRDefault="00A5608D">
            <w:pPr>
              <w:pStyle w:val="TableParagraph"/>
              <w:spacing w:before="45"/>
              <w:ind w:left="1040"/>
              <w:rPr>
                <w:lang w:val="en-IN"/>
              </w:rPr>
            </w:pPr>
            <w:r>
              <w:rPr>
                <w:lang w:val="en-IN"/>
              </w:rPr>
              <w:t>24</w:t>
            </w:r>
          </w:p>
        </w:tc>
      </w:tr>
      <w:tr w:rsidR="00A5193F">
        <w:trPr>
          <w:trHeight w:val="352"/>
        </w:trPr>
        <w:tc>
          <w:tcPr>
            <w:tcW w:w="1161" w:type="dxa"/>
          </w:tcPr>
          <w:p w:rsidR="00A5193F" w:rsidRDefault="00000000">
            <w:pPr>
              <w:pStyle w:val="TableParagraph"/>
              <w:spacing w:before="45"/>
              <w:ind w:left="200"/>
            </w:pPr>
            <w:r>
              <w:t>6</w:t>
            </w:r>
          </w:p>
        </w:tc>
        <w:tc>
          <w:tcPr>
            <w:tcW w:w="5333" w:type="dxa"/>
            <w:gridSpan w:val="2"/>
          </w:tcPr>
          <w:p w:rsidR="00A5193F" w:rsidRDefault="00000000">
            <w:pPr>
              <w:pStyle w:val="TableParagraph"/>
              <w:spacing w:before="45"/>
              <w:ind w:left="179"/>
            </w:pPr>
            <w:r>
              <w:t>RESULTS &amp;</w:t>
            </w:r>
            <w:r>
              <w:rPr>
                <w:spacing w:val="54"/>
              </w:rPr>
              <w:t xml:space="preserve"> </w:t>
            </w:r>
            <w:r>
              <w:t>DISCUSSION</w:t>
            </w:r>
          </w:p>
        </w:tc>
        <w:tc>
          <w:tcPr>
            <w:tcW w:w="1781" w:type="dxa"/>
          </w:tcPr>
          <w:p w:rsidR="00A5193F" w:rsidRDefault="00A5608D">
            <w:pPr>
              <w:pStyle w:val="TableParagraph"/>
              <w:spacing w:before="45"/>
              <w:ind w:left="1040"/>
            </w:pPr>
            <w:r>
              <w:t>25</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6.1</w:t>
            </w:r>
          </w:p>
        </w:tc>
        <w:tc>
          <w:tcPr>
            <w:tcW w:w="3726" w:type="dxa"/>
          </w:tcPr>
          <w:p w:rsidR="00A5193F" w:rsidRDefault="00000000">
            <w:pPr>
              <w:pStyle w:val="TableParagraph"/>
              <w:spacing w:before="45"/>
              <w:ind w:left="12"/>
              <w:rPr>
                <w:lang w:val="en-IN"/>
              </w:rPr>
            </w:pPr>
            <w:r>
              <w:rPr>
                <w:lang w:val="en-IN"/>
              </w:rPr>
              <w:t xml:space="preserve">Deadlift - Concentric and Eccentric phases </w:t>
            </w:r>
          </w:p>
        </w:tc>
        <w:tc>
          <w:tcPr>
            <w:tcW w:w="1781" w:type="dxa"/>
          </w:tcPr>
          <w:p w:rsidR="00A5193F" w:rsidRDefault="00A5608D">
            <w:pPr>
              <w:pStyle w:val="TableParagraph"/>
              <w:spacing w:before="45"/>
              <w:ind w:left="1040"/>
            </w:pPr>
            <w:r>
              <w:t>25</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6.2</w:t>
            </w:r>
          </w:p>
        </w:tc>
        <w:tc>
          <w:tcPr>
            <w:tcW w:w="3726" w:type="dxa"/>
          </w:tcPr>
          <w:p w:rsidR="00A5193F" w:rsidRDefault="00000000">
            <w:pPr>
              <w:pStyle w:val="TableParagraph"/>
              <w:spacing w:before="45"/>
              <w:ind w:left="12"/>
            </w:pPr>
            <w:r>
              <w:rPr>
                <w:lang w:val="en-IN"/>
              </w:rPr>
              <w:t>Posture Detection: Left grip and Right grip</w:t>
            </w:r>
          </w:p>
        </w:tc>
        <w:tc>
          <w:tcPr>
            <w:tcW w:w="1781" w:type="dxa"/>
          </w:tcPr>
          <w:p w:rsidR="00A5193F" w:rsidRDefault="00A5608D">
            <w:pPr>
              <w:pStyle w:val="TableParagraph"/>
              <w:spacing w:before="45"/>
              <w:ind w:left="1040"/>
            </w:pPr>
            <w:r>
              <w:t>26</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4"/>
              <w:ind w:left="179"/>
            </w:pPr>
            <w:r>
              <w:t>6.3</w:t>
            </w:r>
          </w:p>
        </w:tc>
        <w:tc>
          <w:tcPr>
            <w:tcW w:w="3726" w:type="dxa"/>
          </w:tcPr>
          <w:p w:rsidR="00A5193F" w:rsidRDefault="00000000">
            <w:pPr>
              <w:pStyle w:val="TableParagraph"/>
              <w:spacing w:before="44"/>
              <w:ind w:left="12"/>
            </w:pPr>
            <w:r>
              <w:rPr>
                <w:lang w:val="en-IN"/>
              </w:rPr>
              <w:t>Posture Detection - Hip positioning</w:t>
            </w:r>
          </w:p>
        </w:tc>
        <w:tc>
          <w:tcPr>
            <w:tcW w:w="1781" w:type="dxa"/>
          </w:tcPr>
          <w:p w:rsidR="00A5193F" w:rsidRDefault="00A5608D">
            <w:pPr>
              <w:pStyle w:val="TableParagraph"/>
              <w:spacing w:before="44"/>
              <w:ind w:left="1040"/>
            </w:pPr>
            <w:r>
              <w:t>27</w:t>
            </w:r>
          </w:p>
        </w:tc>
      </w:tr>
      <w:tr w:rsidR="00A5193F">
        <w:trPr>
          <w:trHeight w:val="351"/>
        </w:trPr>
        <w:tc>
          <w:tcPr>
            <w:tcW w:w="1161" w:type="dxa"/>
          </w:tcPr>
          <w:p w:rsidR="00A5193F" w:rsidRDefault="00A5193F">
            <w:pPr>
              <w:pStyle w:val="TableParagraph"/>
              <w:ind w:left="0"/>
            </w:pPr>
          </w:p>
        </w:tc>
        <w:tc>
          <w:tcPr>
            <w:tcW w:w="1607" w:type="dxa"/>
          </w:tcPr>
          <w:p w:rsidR="00A5193F" w:rsidRDefault="00000000">
            <w:pPr>
              <w:pStyle w:val="TableParagraph"/>
              <w:spacing w:before="45"/>
              <w:ind w:left="179"/>
            </w:pPr>
            <w:r>
              <w:t>6.4</w:t>
            </w:r>
          </w:p>
        </w:tc>
        <w:tc>
          <w:tcPr>
            <w:tcW w:w="3726" w:type="dxa"/>
          </w:tcPr>
          <w:p w:rsidR="00A5193F" w:rsidRDefault="00000000">
            <w:pPr>
              <w:pStyle w:val="TableParagraph"/>
              <w:spacing w:before="45"/>
              <w:ind w:left="12"/>
            </w:pPr>
            <w:r>
              <w:t>Model Metrics</w:t>
            </w:r>
          </w:p>
        </w:tc>
        <w:tc>
          <w:tcPr>
            <w:tcW w:w="1781" w:type="dxa"/>
          </w:tcPr>
          <w:p w:rsidR="00A5193F" w:rsidRDefault="00A5608D">
            <w:pPr>
              <w:pStyle w:val="TableParagraph"/>
              <w:spacing w:before="45"/>
              <w:ind w:left="1040"/>
            </w:pPr>
            <w:r>
              <w:t>28</w:t>
            </w:r>
          </w:p>
        </w:tc>
      </w:tr>
      <w:tr w:rsidR="00A5193F">
        <w:trPr>
          <w:trHeight w:val="352"/>
        </w:trPr>
        <w:tc>
          <w:tcPr>
            <w:tcW w:w="1161" w:type="dxa"/>
          </w:tcPr>
          <w:p w:rsidR="00A5193F" w:rsidRDefault="00000000">
            <w:pPr>
              <w:pStyle w:val="TableParagraph"/>
              <w:spacing w:before="45"/>
              <w:ind w:left="200"/>
            </w:pPr>
            <w:r>
              <w:t>7</w:t>
            </w:r>
          </w:p>
        </w:tc>
        <w:tc>
          <w:tcPr>
            <w:tcW w:w="1607" w:type="dxa"/>
          </w:tcPr>
          <w:p w:rsidR="00A5193F" w:rsidRDefault="00000000">
            <w:pPr>
              <w:pStyle w:val="TableParagraph"/>
              <w:spacing w:before="45"/>
              <w:ind w:left="0" w:right="12"/>
              <w:jc w:val="right"/>
            </w:pPr>
            <w:r>
              <w:rPr>
                <w:w w:val="95"/>
              </w:rPr>
              <w:t>CONCLUSION</w:t>
            </w:r>
          </w:p>
        </w:tc>
        <w:tc>
          <w:tcPr>
            <w:tcW w:w="3726" w:type="dxa"/>
          </w:tcPr>
          <w:p w:rsidR="00A5193F" w:rsidRDefault="00A5193F">
            <w:pPr>
              <w:pStyle w:val="TableParagraph"/>
              <w:ind w:left="0"/>
            </w:pPr>
          </w:p>
        </w:tc>
        <w:tc>
          <w:tcPr>
            <w:tcW w:w="1781" w:type="dxa"/>
          </w:tcPr>
          <w:p w:rsidR="00A5193F" w:rsidRDefault="00A5608D">
            <w:pPr>
              <w:pStyle w:val="TableParagraph"/>
              <w:spacing w:before="45"/>
              <w:ind w:left="1056"/>
            </w:pPr>
            <w:r>
              <w:t>29</w:t>
            </w:r>
          </w:p>
        </w:tc>
      </w:tr>
      <w:tr w:rsidR="00A5193F">
        <w:trPr>
          <w:trHeight w:val="352"/>
        </w:trPr>
        <w:tc>
          <w:tcPr>
            <w:tcW w:w="1161" w:type="dxa"/>
          </w:tcPr>
          <w:p w:rsidR="00A5193F" w:rsidRDefault="00A5193F">
            <w:pPr>
              <w:pStyle w:val="TableParagraph"/>
              <w:ind w:left="0"/>
            </w:pPr>
          </w:p>
        </w:tc>
        <w:tc>
          <w:tcPr>
            <w:tcW w:w="1607" w:type="dxa"/>
          </w:tcPr>
          <w:p w:rsidR="00A5193F" w:rsidRDefault="00000000">
            <w:pPr>
              <w:pStyle w:val="TableParagraph"/>
              <w:spacing w:before="45"/>
              <w:ind w:left="0" w:right="40"/>
              <w:jc w:val="right"/>
            </w:pPr>
            <w:r>
              <w:rPr>
                <w:w w:val="95"/>
              </w:rPr>
              <w:t>REFERENCES</w:t>
            </w:r>
          </w:p>
        </w:tc>
        <w:tc>
          <w:tcPr>
            <w:tcW w:w="3726" w:type="dxa"/>
          </w:tcPr>
          <w:p w:rsidR="00A5193F" w:rsidRDefault="00A5193F">
            <w:pPr>
              <w:pStyle w:val="TableParagraph"/>
              <w:ind w:left="0"/>
            </w:pPr>
          </w:p>
        </w:tc>
        <w:tc>
          <w:tcPr>
            <w:tcW w:w="1781" w:type="dxa"/>
          </w:tcPr>
          <w:p w:rsidR="00A5193F" w:rsidRDefault="00A5608D">
            <w:pPr>
              <w:pStyle w:val="TableParagraph"/>
              <w:spacing w:before="45"/>
              <w:ind w:left="1056"/>
            </w:pPr>
            <w:r>
              <w:t>30</w:t>
            </w:r>
          </w:p>
        </w:tc>
      </w:tr>
      <w:tr w:rsidR="00A5608D">
        <w:trPr>
          <w:trHeight w:val="352"/>
        </w:trPr>
        <w:tc>
          <w:tcPr>
            <w:tcW w:w="1161" w:type="dxa"/>
          </w:tcPr>
          <w:p w:rsidR="00A5608D" w:rsidRDefault="00A5608D">
            <w:pPr>
              <w:pStyle w:val="TableParagraph"/>
              <w:ind w:left="0"/>
            </w:pPr>
          </w:p>
        </w:tc>
        <w:tc>
          <w:tcPr>
            <w:tcW w:w="1607" w:type="dxa"/>
          </w:tcPr>
          <w:p w:rsidR="00A5608D" w:rsidRDefault="00A5608D" w:rsidP="00A5608D">
            <w:pPr>
              <w:pStyle w:val="TableParagraph"/>
              <w:spacing w:before="45"/>
            </w:pPr>
          </w:p>
        </w:tc>
        <w:tc>
          <w:tcPr>
            <w:tcW w:w="3726" w:type="dxa"/>
          </w:tcPr>
          <w:p w:rsidR="00A5608D" w:rsidRDefault="00A5608D">
            <w:pPr>
              <w:pStyle w:val="TableParagraph"/>
              <w:ind w:left="0"/>
            </w:pPr>
          </w:p>
        </w:tc>
        <w:tc>
          <w:tcPr>
            <w:tcW w:w="1781" w:type="dxa"/>
          </w:tcPr>
          <w:p w:rsidR="00A5608D" w:rsidRDefault="00A5608D">
            <w:pPr>
              <w:pStyle w:val="TableParagraph"/>
              <w:spacing w:before="45"/>
              <w:ind w:left="1056"/>
            </w:pPr>
          </w:p>
        </w:tc>
      </w:tr>
      <w:tr w:rsidR="00A5608D">
        <w:trPr>
          <w:trHeight w:val="352"/>
        </w:trPr>
        <w:tc>
          <w:tcPr>
            <w:tcW w:w="1161" w:type="dxa"/>
          </w:tcPr>
          <w:p w:rsidR="00A5608D" w:rsidRDefault="00A5608D">
            <w:pPr>
              <w:pStyle w:val="TableParagraph"/>
              <w:ind w:left="0"/>
            </w:pPr>
          </w:p>
        </w:tc>
        <w:tc>
          <w:tcPr>
            <w:tcW w:w="1607" w:type="dxa"/>
          </w:tcPr>
          <w:p w:rsidR="00A5608D" w:rsidRDefault="00A5608D">
            <w:pPr>
              <w:pStyle w:val="TableParagraph"/>
              <w:spacing w:before="45"/>
              <w:ind w:left="0" w:right="120"/>
              <w:jc w:val="right"/>
            </w:pPr>
          </w:p>
        </w:tc>
        <w:tc>
          <w:tcPr>
            <w:tcW w:w="3726" w:type="dxa"/>
          </w:tcPr>
          <w:p w:rsidR="00A5608D" w:rsidRDefault="00A5608D">
            <w:pPr>
              <w:pStyle w:val="TableParagraph"/>
              <w:ind w:left="0"/>
            </w:pPr>
          </w:p>
        </w:tc>
        <w:tc>
          <w:tcPr>
            <w:tcW w:w="1781" w:type="dxa"/>
          </w:tcPr>
          <w:p w:rsidR="00A5608D" w:rsidRDefault="00A5608D">
            <w:pPr>
              <w:pStyle w:val="TableParagraph"/>
              <w:spacing w:before="45"/>
              <w:ind w:left="1056"/>
            </w:pPr>
          </w:p>
        </w:tc>
      </w:tr>
    </w:tbl>
    <w:p w:rsidR="00A5193F" w:rsidRDefault="00A5193F">
      <w:pPr>
        <w:spacing w:line="233" w:lineRule="exact"/>
        <w:sectPr w:rsidR="00A5193F">
          <w:pgSz w:w="11910" w:h="16840"/>
          <w:pgMar w:top="1340" w:right="0" w:bottom="1240" w:left="1380" w:header="0" w:footer="970" w:gutter="0"/>
          <w:cols w:space="720"/>
        </w:sectPr>
      </w:pPr>
    </w:p>
    <w:p w:rsidR="00A5193F" w:rsidRDefault="00000000" w:rsidP="003C5AEE">
      <w:pPr>
        <w:spacing w:before="60" w:line="360" w:lineRule="auto"/>
        <w:ind w:left="1463" w:right="1993"/>
        <w:jc w:val="center"/>
        <w:rPr>
          <w:b/>
          <w:sz w:val="36"/>
        </w:rPr>
      </w:pPr>
      <w:r>
        <w:rPr>
          <w:b/>
          <w:sz w:val="36"/>
        </w:rPr>
        <w:lastRenderedPageBreak/>
        <w:t>ABSTRACT</w:t>
      </w:r>
    </w:p>
    <w:p w:rsidR="00A5193F" w:rsidRDefault="00A5193F" w:rsidP="003C5AEE">
      <w:pPr>
        <w:pStyle w:val="BodyText"/>
        <w:spacing w:line="360" w:lineRule="auto"/>
        <w:rPr>
          <w:b/>
          <w:sz w:val="40"/>
        </w:rPr>
      </w:pPr>
    </w:p>
    <w:p w:rsidR="00A5193F" w:rsidRDefault="00000000" w:rsidP="003C5AEE">
      <w:pPr>
        <w:pStyle w:val="BodyText"/>
        <w:spacing w:line="360" w:lineRule="auto"/>
        <w:ind w:left="616" w:right="1145" w:hanging="12"/>
        <w:jc w:val="both"/>
      </w:pPr>
      <w:r>
        <w:t>Everyone benefits from exercise and physical activity. Staying active can benefit you in a variety of ways, regardless of your health or physical abilities. Exercises are often practiced in training centers, through personal tutors, and may also be learned on one’s own with the help of the recorded clips, etc. In fast-paced lifestyles, many people prefer self-learning because the above-mentioned resources might not be available all the time. Mostly incorrect postures often occurred in self learning forms. One's health might suffer from improper posture, which can cause both short-term acute discomfort and long-term chronic problems. We investigated many applications that can be implemented using data provided by a pre-trained posture estimation model called MediaPipe. Applications include motion capture, gait analysis, sign language detection etc. Building a gym posture monitoring system, which analyses and tracks user motions and postures for faults, the major goal of this project is to reduce one-sided training load using the implementation of proper exercise forms to reduce myofascial imbalances in the musculoskeletal system and core stability. Rep</w:t>
      </w:r>
      <w:r>
        <w:rPr>
          <w:lang w:val="en-IN"/>
        </w:rPr>
        <w:t xml:space="preserve"> </w:t>
      </w:r>
      <w:r>
        <w:t>Count analyzes videos/images of the deadlift and scores the posture of the person performing the exercise from a range of 0 to 1.</w:t>
      </w:r>
    </w:p>
    <w:p w:rsidR="00A5193F" w:rsidRDefault="00A5193F" w:rsidP="003C5AEE">
      <w:pPr>
        <w:pStyle w:val="BodyText"/>
        <w:spacing w:line="360" w:lineRule="auto"/>
        <w:ind w:left="616" w:right="1145" w:hanging="12"/>
        <w:jc w:val="both"/>
      </w:pPr>
    </w:p>
    <w:p w:rsidR="00A5193F" w:rsidRDefault="00A5193F" w:rsidP="003C5AEE">
      <w:pPr>
        <w:spacing w:line="360" w:lineRule="auto"/>
        <w:sectPr w:rsidR="00A5193F">
          <w:pgSz w:w="11910" w:h="16840"/>
          <w:pgMar w:top="1340" w:right="0" w:bottom="1240" w:left="1380" w:header="0" w:footer="970" w:gutter="0"/>
          <w:cols w:space="720"/>
        </w:sectPr>
      </w:pPr>
    </w:p>
    <w:tbl>
      <w:tblPr>
        <w:tblW w:w="0" w:type="auto"/>
        <w:tblInd w:w="550" w:type="dxa"/>
        <w:tblLayout w:type="fixed"/>
        <w:tblCellMar>
          <w:left w:w="0" w:type="dxa"/>
          <w:right w:w="0" w:type="dxa"/>
        </w:tblCellMar>
        <w:tblLook w:val="04A0" w:firstRow="1" w:lastRow="0" w:firstColumn="1" w:lastColumn="0" w:noHBand="0" w:noVBand="1"/>
      </w:tblPr>
      <w:tblGrid>
        <w:gridCol w:w="2013"/>
        <w:gridCol w:w="5213"/>
        <w:gridCol w:w="1629"/>
      </w:tblGrid>
      <w:tr w:rsidR="00A5193F">
        <w:trPr>
          <w:trHeight w:val="761"/>
        </w:trPr>
        <w:tc>
          <w:tcPr>
            <w:tcW w:w="2013" w:type="dxa"/>
          </w:tcPr>
          <w:p w:rsidR="00A5193F" w:rsidRDefault="00A5193F" w:rsidP="003C5AEE">
            <w:pPr>
              <w:pStyle w:val="TableParagraph"/>
              <w:spacing w:line="360" w:lineRule="auto"/>
              <w:ind w:left="0"/>
              <w:rPr>
                <w:sz w:val="24"/>
              </w:rPr>
            </w:pPr>
          </w:p>
        </w:tc>
        <w:tc>
          <w:tcPr>
            <w:tcW w:w="5213" w:type="dxa"/>
          </w:tcPr>
          <w:p w:rsidR="00A5193F" w:rsidRDefault="00000000" w:rsidP="003C5AEE">
            <w:pPr>
              <w:pStyle w:val="TableParagraph"/>
              <w:spacing w:line="360" w:lineRule="auto"/>
              <w:ind w:left="762"/>
              <w:rPr>
                <w:b/>
                <w:sz w:val="32"/>
              </w:rPr>
            </w:pPr>
            <w:r>
              <w:rPr>
                <w:b/>
                <w:sz w:val="32"/>
              </w:rPr>
              <w:t>LIST OF FIGURES</w:t>
            </w:r>
          </w:p>
        </w:tc>
        <w:tc>
          <w:tcPr>
            <w:tcW w:w="1629" w:type="dxa"/>
          </w:tcPr>
          <w:p w:rsidR="00A5193F" w:rsidRDefault="00A5193F" w:rsidP="003C5AEE">
            <w:pPr>
              <w:pStyle w:val="TableParagraph"/>
              <w:spacing w:line="360" w:lineRule="auto"/>
              <w:ind w:left="0"/>
              <w:rPr>
                <w:sz w:val="24"/>
              </w:rPr>
            </w:pPr>
          </w:p>
        </w:tc>
      </w:tr>
      <w:tr w:rsidR="00A5193F">
        <w:trPr>
          <w:trHeight w:val="1030"/>
        </w:trPr>
        <w:tc>
          <w:tcPr>
            <w:tcW w:w="2013" w:type="dxa"/>
          </w:tcPr>
          <w:p w:rsidR="00A5193F" w:rsidRDefault="00A5193F" w:rsidP="003C5AEE">
            <w:pPr>
              <w:pStyle w:val="TableParagraph"/>
              <w:spacing w:line="360" w:lineRule="auto"/>
              <w:ind w:left="0"/>
              <w:rPr>
                <w:sz w:val="34"/>
              </w:rPr>
            </w:pPr>
          </w:p>
          <w:p w:rsidR="00A5193F" w:rsidRDefault="00000000" w:rsidP="003C5AEE">
            <w:pPr>
              <w:pStyle w:val="TableParagraph"/>
              <w:spacing w:before="1" w:line="360" w:lineRule="auto"/>
              <w:ind w:left="61"/>
              <w:rPr>
                <w:b/>
                <w:sz w:val="26"/>
              </w:rPr>
            </w:pPr>
            <w:r>
              <w:rPr>
                <w:b/>
                <w:sz w:val="26"/>
              </w:rPr>
              <w:t>Figure No.</w:t>
            </w:r>
          </w:p>
        </w:tc>
        <w:tc>
          <w:tcPr>
            <w:tcW w:w="5213" w:type="dxa"/>
          </w:tcPr>
          <w:p w:rsidR="00A5193F" w:rsidRDefault="00A5193F" w:rsidP="003C5AEE">
            <w:pPr>
              <w:pStyle w:val="TableParagraph"/>
              <w:spacing w:line="360" w:lineRule="auto"/>
              <w:ind w:left="0"/>
              <w:rPr>
                <w:sz w:val="34"/>
              </w:rPr>
            </w:pPr>
          </w:p>
          <w:p w:rsidR="00A5193F" w:rsidRDefault="00000000" w:rsidP="003C5AEE">
            <w:pPr>
              <w:pStyle w:val="TableParagraph"/>
              <w:spacing w:before="1" w:line="360" w:lineRule="auto"/>
              <w:ind w:left="1813" w:right="2839"/>
              <w:jc w:val="center"/>
              <w:rPr>
                <w:b/>
                <w:sz w:val="26"/>
              </w:rPr>
            </w:pPr>
            <w:r>
              <w:rPr>
                <w:b/>
                <w:sz w:val="26"/>
              </w:rPr>
              <w:t>Title</w:t>
            </w:r>
          </w:p>
        </w:tc>
        <w:tc>
          <w:tcPr>
            <w:tcW w:w="1629" w:type="dxa"/>
          </w:tcPr>
          <w:p w:rsidR="00A5193F" w:rsidRDefault="00A5193F" w:rsidP="003C5AEE">
            <w:pPr>
              <w:pStyle w:val="TableParagraph"/>
              <w:spacing w:line="360" w:lineRule="auto"/>
              <w:ind w:left="0"/>
              <w:rPr>
                <w:sz w:val="34"/>
              </w:rPr>
            </w:pPr>
          </w:p>
          <w:p w:rsidR="00A5193F" w:rsidRDefault="00000000" w:rsidP="003C5AEE">
            <w:pPr>
              <w:pStyle w:val="TableParagraph"/>
              <w:spacing w:before="1" w:line="360" w:lineRule="auto"/>
              <w:ind w:left="1038"/>
              <w:rPr>
                <w:b/>
                <w:sz w:val="26"/>
              </w:rPr>
            </w:pPr>
            <w:r>
              <w:rPr>
                <w:b/>
                <w:sz w:val="26"/>
              </w:rPr>
              <w:t>Page</w:t>
            </w:r>
          </w:p>
        </w:tc>
      </w:tr>
      <w:tr w:rsidR="00A5193F">
        <w:trPr>
          <w:trHeight w:val="724"/>
        </w:trPr>
        <w:tc>
          <w:tcPr>
            <w:tcW w:w="2013" w:type="dxa"/>
          </w:tcPr>
          <w:p w:rsidR="00A5193F" w:rsidRDefault="00A5193F" w:rsidP="003C5AEE">
            <w:pPr>
              <w:pStyle w:val="TableParagraph"/>
              <w:spacing w:before="9" w:line="360" w:lineRule="auto"/>
              <w:ind w:left="0"/>
              <w:rPr>
                <w:sz w:val="27"/>
              </w:rPr>
            </w:pPr>
          </w:p>
          <w:p w:rsidR="00A5193F" w:rsidRDefault="00000000" w:rsidP="003C5AEE">
            <w:pPr>
              <w:pStyle w:val="TableParagraph"/>
              <w:spacing w:before="1" w:line="360" w:lineRule="auto"/>
              <w:ind w:left="50"/>
              <w:rPr>
                <w:sz w:val="24"/>
              </w:rPr>
            </w:pPr>
            <w:r>
              <w:rPr>
                <w:sz w:val="24"/>
              </w:rPr>
              <w:t>Fig 3.1</w:t>
            </w:r>
          </w:p>
        </w:tc>
        <w:tc>
          <w:tcPr>
            <w:tcW w:w="5213" w:type="dxa"/>
          </w:tcPr>
          <w:p w:rsidR="00A5193F" w:rsidRDefault="00A5193F" w:rsidP="003C5AEE">
            <w:pPr>
              <w:pStyle w:val="TableParagraph"/>
              <w:spacing w:before="9" w:line="360" w:lineRule="auto"/>
              <w:ind w:left="0"/>
              <w:rPr>
                <w:sz w:val="27"/>
              </w:rPr>
            </w:pPr>
          </w:p>
          <w:p w:rsidR="00A5193F" w:rsidRDefault="00000000" w:rsidP="003C5AEE">
            <w:pPr>
              <w:pStyle w:val="TableParagraph"/>
              <w:spacing w:before="1" w:line="360" w:lineRule="auto"/>
              <w:ind w:left="1294"/>
              <w:rPr>
                <w:sz w:val="24"/>
              </w:rPr>
            </w:pPr>
            <w:r>
              <w:rPr>
                <w:sz w:val="24"/>
                <w:lang w:val="en-IN"/>
              </w:rPr>
              <w:t>RepCount</w:t>
            </w:r>
            <w:r>
              <w:rPr>
                <w:sz w:val="24"/>
              </w:rPr>
              <w:t xml:space="preserve"> Workflow</w:t>
            </w:r>
          </w:p>
        </w:tc>
        <w:tc>
          <w:tcPr>
            <w:tcW w:w="1629" w:type="dxa"/>
          </w:tcPr>
          <w:p w:rsidR="00A5193F" w:rsidRDefault="00A5193F" w:rsidP="003C5AEE">
            <w:pPr>
              <w:pStyle w:val="TableParagraph"/>
              <w:spacing w:before="9" w:line="360" w:lineRule="auto"/>
              <w:ind w:left="0"/>
              <w:rPr>
                <w:sz w:val="27"/>
              </w:rPr>
            </w:pPr>
          </w:p>
          <w:p w:rsidR="00A5193F" w:rsidRDefault="00000000" w:rsidP="003C5AEE">
            <w:pPr>
              <w:pStyle w:val="TableParagraph"/>
              <w:spacing w:before="1" w:line="360" w:lineRule="auto"/>
              <w:ind w:left="0" w:right="272"/>
              <w:jc w:val="right"/>
              <w:rPr>
                <w:sz w:val="24"/>
              </w:rPr>
            </w:pPr>
            <w:r>
              <w:rPr>
                <w:sz w:val="24"/>
              </w:rPr>
              <w:t>13</w:t>
            </w:r>
          </w:p>
        </w:tc>
      </w:tr>
      <w:tr w:rsidR="00A5193F">
        <w:trPr>
          <w:trHeight w:val="724"/>
        </w:trPr>
        <w:tc>
          <w:tcPr>
            <w:tcW w:w="2013" w:type="dxa"/>
          </w:tcPr>
          <w:p w:rsidR="00A5193F" w:rsidRDefault="00A5193F" w:rsidP="003C5AEE">
            <w:pPr>
              <w:pStyle w:val="TableParagraph"/>
              <w:spacing w:before="1" w:line="360" w:lineRule="auto"/>
              <w:ind w:left="50"/>
              <w:rPr>
                <w:sz w:val="24"/>
                <w:lang w:val="en-IN"/>
              </w:rPr>
            </w:pPr>
          </w:p>
          <w:p w:rsidR="00A5193F" w:rsidRDefault="00000000" w:rsidP="003C5AEE">
            <w:pPr>
              <w:pStyle w:val="TableParagraph"/>
              <w:spacing w:before="1" w:line="360" w:lineRule="auto"/>
              <w:ind w:left="50"/>
              <w:rPr>
                <w:sz w:val="24"/>
                <w:lang w:val="en-IN"/>
              </w:rPr>
            </w:pPr>
            <w:r>
              <w:rPr>
                <w:sz w:val="24"/>
                <w:lang w:val="en-IN"/>
              </w:rPr>
              <w:t>Fig 3.2</w:t>
            </w:r>
          </w:p>
        </w:tc>
        <w:tc>
          <w:tcPr>
            <w:tcW w:w="5213" w:type="dxa"/>
          </w:tcPr>
          <w:p w:rsidR="00A5193F" w:rsidRDefault="00A5193F" w:rsidP="003C5AEE">
            <w:pPr>
              <w:pStyle w:val="TableParagraph"/>
              <w:spacing w:before="1" w:line="360" w:lineRule="auto"/>
              <w:ind w:left="1294"/>
              <w:rPr>
                <w:sz w:val="24"/>
                <w:lang w:val="en-IN"/>
              </w:rPr>
            </w:pPr>
          </w:p>
          <w:p w:rsidR="00A5193F" w:rsidRDefault="00000000" w:rsidP="003C5AEE">
            <w:pPr>
              <w:pStyle w:val="TableParagraph"/>
              <w:spacing w:before="1" w:line="360" w:lineRule="auto"/>
              <w:ind w:left="1294"/>
              <w:rPr>
                <w:sz w:val="24"/>
              </w:rPr>
            </w:pPr>
            <w:r>
              <w:rPr>
                <w:sz w:val="24"/>
                <w:lang w:val="en-IN"/>
              </w:rPr>
              <w:t xml:space="preserve">Posture </w:t>
            </w:r>
            <w:r>
              <w:rPr>
                <w:sz w:val="24"/>
              </w:rPr>
              <w:t>Work flow</w:t>
            </w:r>
          </w:p>
        </w:tc>
        <w:tc>
          <w:tcPr>
            <w:tcW w:w="1629" w:type="dxa"/>
          </w:tcPr>
          <w:p w:rsidR="00A5193F" w:rsidRDefault="00A5193F" w:rsidP="003C5AEE">
            <w:pPr>
              <w:pStyle w:val="TableParagraph"/>
              <w:spacing w:before="1" w:line="360" w:lineRule="auto"/>
              <w:ind w:left="0" w:right="272"/>
              <w:jc w:val="right"/>
              <w:rPr>
                <w:sz w:val="24"/>
              </w:rPr>
            </w:pPr>
          </w:p>
        </w:tc>
      </w:tr>
      <w:tr w:rsidR="00A5193F">
        <w:trPr>
          <w:trHeight w:val="513"/>
        </w:trPr>
        <w:tc>
          <w:tcPr>
            <w:tcW w:w="2013" w:type="dxa"/>
          </w:tcPr>
          <w:p w:rsidR="00A5193F" w:rsidRDefault="00000000" w:rsidP="003C5AEE">
            <w:pPr>
              <w:pStyle w:val="TableParagraph"/>
              <w:spacing w:before="108" w:line="360" w:lineRule="auto"/>
              <w:ind w:left="50"/>
              <w:rPr>
                <w:sz w:val="24"/>
              </w:rPr>
            </w:pPr>
            <w:r>
              <w:rPr>
                <w:sz w:val="24"/>
              </w:rPr>
              <w:t>Fig 4.1</w:t>
            </w:r>
          </w:p>
        </w:tc>
        <w:tc>
          <w:tcPr>
            <w:tcW w:w="5213" w:type="dxa"/>
          </w:tcPr>
          <w:p w:rsidR="00A5193F" w:rsidRDefault="00000000" w:rsidP="003C5AEE">
            <w:pPr>
              <w:pStyle w:val="TableParagraph"/>
              <w:spacing w:before="108" w:line="360" w:lineRule="auto"/>
              <w:ind w:left="1294"/>
              <w:rPr>
                <w:sz w:val="24"/>
              </w:rPr>
            </w:pPr>
            <w:r>
              <w:rPr>
                <w:sz w:val="24"/>
                <w:lang w:val="en-IN"/>
              </w:rPr>
              <w:t>OpenCV</w:t>
            </w:r>
            <w:r>
              <w:rPr>
                <w:sz w:val="24"/>
              </w:rPr>
              <w:t xml:space="preserve"> Framework</w:t>
            </w:r>
          </w:p>
        </w:tc>
        <w:tc>
          <w:tcPr>
            <w:tcW w:w="1629" w:type="dxa"/>
          </w:tcPr>
          <w:p w:rsidR="00A5193F" w:rsidRDefault="00A0729D" w:rsidP="003C5AEE">
            <w:pPr>
              <w:pStyle w:val="TableParagraph"/>
              <w:spacing w:before="108" w:line="360" w:lineRule="auto"/>
              <w:ind w:left="0" w:right="267"/>
              <w:jc w:val="right"/>
              <w:rPr>
                <w:sz w:val="24"/>
              </w:rPr>
            </w:pPr>
            <w:r>
              <w:rPr>
                <w:sz w:val="24"/>
              </w:rPr>
              <w:t>16</w:t>
            </w:r>
          </w:p>
        </w:tc>
      </w:tr>
      <w:tr w:rsidR="00A5193F">
        <w:trPr>
          <w:trHeight w:val="513"/>
        </w:trPr>
        <w:tc>
          <w:tcPr>
            <w:tcW w:w="2013" w:type="dxa"/>
          </w:tcPr>
          <w:p w:rsidR="00A5193F" w:rsidRDefault="00000000" w:rsidP="003C5AEE">
            <w:pPr>
              <w:pStyle w:val="TableParagraph"/>
              <w:spacing w:before="110" w:line="360" w:lineRule="auto"/>
              <w:ind w:left="50"/>
              <w:rPr>
                <w:sz w:val="24"/>
              </w:rPr>
            </w:pPr>
            <w:r>
              <w:rPr>
                <w:sz w:val="24"/>
              </w:rPr>
              <w:t>Fig 4.2</w:t>
            </w:r>
          </w:p>
        </w:tc>
        <w:tc>
          <w:tcPr>
            <w:tcW w:w="5213" w:type="dxa"/>
          </w:tcPr>
          <w:p w:rsidR="00A5193F" w:rsidRDefault="00000000" w:rsidP="003C5AEE">
            <w:pPr>
              <w:pStyle w:val="TableParagraph"/>
              <w:spacing w:before="110" w:line="360" w:lineRule="auto"/>
              <w:ind w:left="1294"/>
              <w:rPr>
                <w:sz w:val="24"/>
                <w:lang w:val="en-IN"/>
              </w:rPr>
            </w:pPr>
            <w:r>
              <w:rPr>
                <w:sz w:val="24"/>
                <w:lang w:val="en-IN"/>
              </w:rPr>
              <w:t>Mediapipe</w:t>
            </w:r>
          </w:p>
        </w:tc>
        <w:tc>
          <w:tcPr>
            <w:tcW w:w="1629" w:type="dxa"/>
          </w:tcPr>
          <w:p w:rsidR="00A5193F" w:rsidRDefault="00000000" w:rsidP="003C5AEE">
            <w:pPr>
              <w:pStyle w:val="TableParagraph"/>
              <w:spacing w:before="110" w:line="360" w:lineRule="auto"/>
              <w:ind w:left="0" w:right="267"/>
              <w:jc w:val="right"/>
              <w:rPr>
                <w:sz w:val="24"/>
              </w:rPr>
            </w:pPr>
            <w:r>
              <w:rPr>
                <w:sz w:val="24"/>
              </w:rPr>
              <w:t>1</w:t>
            </w:r>
            <w:r w:rsidR="00A0729D">
              <w:rPr>
                <w:sz w:val="24"/>
              </w:rPr>
              <w:t>7</w:t>
            </w:r>
          </w:p>
        </w:tc>
      </w:tr>
      <w:tr w:rsidR="00A5193F">
        <w:trPr>
          <w:trHeight w:val="514"/>
        </w:trPr>
        <w:tc>
          <w:tcPr>
            <w:tcW w:w="2013" w:type="dxa"/>
          </w:tcPr>
          <w:p w:rsidR="00A5193F" w:rsidRDefault="00000000" w:rsidP="003C5AEE">
            <w:pPr>
              <w:pStyle w:val="TableParagraph"/>
              <w:spacing w:before="108" w:line="360" w:lineRule="auto"/>
              <w:ind w:left="50"/>
              <w:rPr>
                <w:sz w:val="24"/>
              </w:rPr>
            </w:pPr>
            <w:r>
              <w:rPr>
                <w:sz w:val="24"/>
              </w:rPr>
              <w:t>Fig 4.3</w:t>
            </w:r>
          </w:p>
        </w:tc>
        <w:tc>
          <w:tcPr>
            <w:tcW w:w="5213" w:type="dxa"/>
          </w:tcPr>
          <w:p w:rsidR="00A5193F" w:rsidRDefault="00000000" w:rsidP="003C5AEE">
            <w:pPr>
              <w:pStyle w:val="TableParagraph"/>
              <w:spacing w:before="108" w:line="360" w:lineRule="auto"/>
              <w:ind w:left="1294"/>
              <w:rPr>
                <w:sz w:val="24"/>
              </w:rPr>
            </w:pPr>
            <w:r>
              <w:rPr>
                <w:sz w:val="24"/>
              </w:rPr>
              <w:t>Python</w:t>
            </w:r>
          </w:p>
        </w:tc>
        <w:tc>
          <w:tcPr>
            <w:tcW w:w="1629" w:type="dxa"/>
          </w:tcPr>
          <w:p w:rsidR="00A5193F" w:rsidRDefault="00000000" w:rsidP="003C5AEE">
            <w:pPr>
              <w:pStyle w:val="TableParagraph"/>
              <w:spacing w:before="108" w:line="360" w:lineRule="auto"/>
              <w:ind w:left="0" w:right="299"/>
              <w:jc w:val="right"/>
              <w:rPr>
                <w:sz w:val="24"/>
              </w:rPr>
            </w:pPr>
            <w:r>
              <w:rPr>
                <w:sz w:val="24"/>
              </w:rPr>
              <w:t>1</w:t>
            </w:r>
            <w:r w:rsidR="00A0729D">
              <w:rPr>
                <w:sz w:val="24"/>
              </w:rPr>
              <w:t>7</w:t>
            </w:r>
          </w:p>
        </w:tc>
      </w:tr>
      <w:tr w:rsidR="00A5193F">
        <w:trPr>
          <w:trHeight w:val="514"/>
        </w:trPr>
        <w:tc>
          <w:tcPr>
            <w:tcW w:w="2013" w:type="dxa"/>
          </w:tcPr>
          <w:p w:rsidR="00A5193F" w:rsidRDefault="00000000" w:rsidP="003C5AEE">
            <w:pPr>
              <w:pStyle w:val="TableParagraph"/>
              <w:spacing w:before="110" w:line="360" w:lineRule="auto"/>
              <w:ind w:left="50"/>
              <w:rPr>
                <w:sz w:val="24"/>
              </w:rPr>
            </w:pPr>
            <w:r>
              <w:rPr>
                <w:sz w:val="24"/>
              </w:rPr>
              <w:t>Fig 5.1</w:t>
            </w:r>
          </w:p>
        </w:tc>
        <w:tc>
          <w:tcPr>
            <w:tcW w:w="5213" w:type="dxa"/>
          </w:tcPr>
          <w:p w:rsidR="00A5193F" w:rsidRDefault="00000000" w:rsidP="003C5AEE">
            <w:pPr>
              <w:pStyle w:val="TableParagraph"/>
              <w:spacing w:before="110" w:line="360" w:lineRule="auto"/>
              <w:ind w:left="1294"/>
              <w:rPr>
                <w:sz w:val="24"/>
              </w:rPr>
            </w:pPr>
            <w:r>
              <w:rPr>
                <w:sz w:val="24"/>
                <w:lang w:val="en-IN"/>
              </w:rPr>
              <w:t>Video Detection &amp; Training</w:t>
            </w:r>
          </w:p>
        </w:tc>
        <w:tc>
          <w:tcPr>
            <w:tcW w:w="1629" w:type="dxa"/>
          </w:tcPr>
          <w:p w:rsidR="00A5193F" w:rsidRDefault="00000000" w:rsidP="003C5AEE">
            <w:pPr>
              <w:pStyle w:val="TableParagraph"/>
              <w:spacing w:before="110" w:line="360" w:lineRule="auto"/>
              <w:ind w:left="1078"/>
              <w:rPr>
                <w:sz w:val="24"/>
              </w:rPr>
            </w:pPr>
            <w:r>
              <w:rPr>
                <w:sz w:val="24"/>
              </w:rPr>
              <w:t>19</w:t>
            </w:r>
          </w:p>
        </w:tc>
      </w:tr>
      <w:tr w:rsidR="00A5193F">
        <w:trPr>
          <w:trHeight w:val="513"/>
        </w:trPr>
        <w:tc>
          <w:tcPr>
            <w:tcW w:w="2013" w:type="dxa"/>
          </w:tcPr>
          <w:p w:rsidR="00A5193F" w:rsidRDefault="00000000" w:rsidP="003C5AEE">
            <w:pPr>
              <w:pStyle w:val="TableParagraph"/>
              <w:spacing w:before="108" w:line="360" w:lineRule="auto"/>
              <w:ind w:left="50"/>
              <w:rPr>
                <w:sz w:val="24"/>
              </w:rPr>
            </w:pPr>
            <w:r>
              <w:rPr>
                <w:sz w:val="24"/>
              </w:rPr>
              <w:t>Fig 5.2</w:t>
            </w:r>
          </w:p>
        </w:tc>
        <w:tc>
          <w:tcPr>
            <w:tcW w:w="5213" w:type="dxa"/>
          </w:tcPr>
          <w:p w:rsidR="00A5193F" w:rsidRDefault="00000000" w:rsidP="003C5AEE">
            <w:pPr>
              <w:pStyle w:val="TableParagraph"/>
              <w:spacing w:before="108" w:line="360" w:lineRule="auto"/>
              <w:ind w:left="1294"/>
              <w:rPr>
                <w:sz w:val="24"/>
              </w:rPr>
            </w:pPr>
            <w:r>
              <w:rPr>
                <w:sz w:val="24"/>
                <w:lang w:val="en-IN"/>
              </w:rPr>
              <w:t>Extracting Coordinates</w:t>
            </w:r>
          </w:p>
        </w:tc>
        <w:tc>
          <w:tcPr>
            <w:tcW w:w="1629" w:type="dxa"/>
          </w:tcPr>
          <w:p w:rsidR="00A5193F" w:rsidRDefault="00000000" w:rsidP="003C5AEE">
            <w:pPr>
              <w:pStyle w:val="TableParagraph"/>
              <w:spacing w:before="108" w:line="360" w:lineRule="auto"/>
              <w:ind w:left="1050"/>
              <w:rPr>
                <w:sz w:val="24"/>
              </w:rPr>
            </w:pPr>
            <w:r>
              <w:rPr>
                <w:sz w:val="24"/>
              </w:rPr>
              <w:t>20</w:t>
            </w:r>
          </w:p>
        </w:tc>
      </w:tr>
      <w:tr w:rsidR="00A5193F">
        <w:trPr>
          <w:trHeight w:val="513"/>
        </w:trPr>
        <w:tc>
          <w:tcPr>
            <w:tcW w:w="2013" w:type="dxa"/>
          </w:tcPr>
          <w:p w:rsidR="00A5193F" w:rsidRDefault="00000000" w:rsidP="003C5AEE">
            <w:pPr>
              <w:pStyle w:val="TableParagraph"/>
              <w:spacing w:before="110" w:line="360" w:lineRule="auto"/>
              <w:ind w:left="50"/>
              <w:rPr>
                <w:sz w:val="24"/>
              </w:rPr>
            </w:pPr>
            <w:r>
              <w:rPr>
                <w:sz w:val="24"/>
              </w:rPr>
              <w:t>Fig 5.3</w:t>
            </w:r>
          </w:p>
        </w:tc>
        <w:tc>
          <w:tcPr>
            <w:tcW w:w="5213" w:type="dxa"/>
          </w:tcPr>
          <w:p w:rsidR="00A5193F" w:rsidRDefault="00A0729D" w:rsidP="003C5AEE">
            <w:pPr>
              <w:pStyle w:val="TableParagraph"/>
              <w:spacing w:before="110" w:line="360" w:lineRule="auto"/>
              <w:ind w:left="1302"/>
              <w:rPr>
                <w:sz w:val="24"/>
              </w:rPr>
            </w:pPr>
            <w:r>
              <w:rPr>
                <w:sz w:val="24"/>
                <w:lang w:val="en-IN"/>
              </w:rPr>
              <w:t>Pose Landmark Model</w:t>
            </w:r>
          </w:p>
        </w:tc>
        <w:tc>
          <w:tcPr>
            <w:tcW w:w="1629" w:type="dxa"/>
          </w:tcPr>
          <w:p w:rsidR="00A5193F" w:rsidRDefault="00000000" w:rsidP="003C5AEE">
            <w:pPr>
              <w:pStyle w:val="TableParagraph"/>
              <w:spacing w:before="110" w:line="360" w:lineRule="auto"/>
              <w:ind w:left="0" w:right="299"/>
              <w:jc w:val="right"/>
              <w:rPr>
                <w:sz w:val="24"/>
              </w:rPr>
            </w:pPr>
            <w:r>
              <w:rPr>
                <w:sz w:val="24"/>
              </w:rPr>
              <w:t>21</w:t>
            </w:r>
          </w:p>
        </w:tc>
      </w:tr>
      <w:tr w:rsidR="00A5193F">
        <w:trPr>
          <w:trHeight w:val="514"/>
        </w:trPr>
        <w:tc>
          <w:tcPr>
            <w:tcW w:w="2013" w:type="dxa"/>
          </w:tcPr>
          <w:p w:rsidR="00A5193F" w:rsidRDefault="00000000" w:rsidP="003C5AEE">
            <w:pPr>
              <w:pStyle w:val="TableParagraph"/>
              <w:spacing w:before="108" w:line="360" w:lineRule="auto"/>
              <w:ind w:left="50"/>
              <w:rPr>
                <w:sz w:val="24"/>
              </w:rPr>
            </w:pPr>
            <w:r>
              <w:rPr>
                <w:sz w:val="24"/>
              </w:rPr>
              <w:t>Fig 5.4</w:t>
            </w:r>
          </w:p>
        </w:tc>
        <w:tc>
          <w:tcPr>
            <w:tcW w:w="5213" w:type="dxa"/>
          </w:tcPr>
          <w:p w:rsidR="00A5193F" w:rsidRDefault="00D25121" w:rsidP="003C5AEE">
            <w:pPr>
              <w:pStyle w:val="TableParagraph"/>
              <w:spacing w:before="108" w:line="360" w:lineRule="auto"/>
              <w:ind w:left="1294"/>
              <w:rPr>
                <w:sz w:val="24"/>
              </w:rPr>
            </w:pPr>
            <w:r>
              <w:rPr>
                <w:sz w:val="24"/>
                <w:lang w:val="en-IN"/>
              </w:rPr>
              <w:t>Data Creation</w:t>
            </w:r>
          </w:p>
        </w:tc>
        <w:tc>
          <w:tcPr>
            <w:tcW w:w="1629" w:type="dxa"/>
          </w:tcPr>
          <w:p w:rsidR="00A5193F" w:rsidRDefault="00000000" w:rsidP="003C5AEE">
            <w:pPr>
              <w:pStyle w:val="TableParagraph"/>
              <w:spacing w:before="108" w:line="360" w:lineRule="auto"/>
              <w:ind w:left="1062"/>
              <w:rPr>
                <w:sz w:val="24"/>
              </w:rPr>
            </w:pPr>
            <w:r>
              <w:rPr>
                <w:sz w:val="24"/>
              </w:rPr>
              <w:t>2</w:t>
            </w:r>
            <w:r w:rsidR="00A0729D">
              <w:rPr>
                <w:sz w:val="24"/>
              </w:rPr>
              <w:t>1</w:t>
            </w:r>
          </w:p>
        </w:tc>
      </w:tr>
      <w:tr w:rsidR="00A5193F">
        <w:trPr>
          <w:trHeight w:val="514"/>
        </w:trPr>
        <w:tc>
          <w:tcPr>
            <w:tcW w:w="2013" w:type="dxa"/>
          </w:tcPr>
          <w:p w:rsidR="00A5193F" w:rsidRDefault="00000000" w:rsidP="003C5AEE">
            <w:pPr>
              <w:pStyle w:val="TableParagraph"/>
              <w:spacing w:before="110" w:line="360" w:lineRule="auto"/>
              <w:ind w:left="50"/>
              <w:rPr>
                <w:sz w:val="24"/>
              </w:rPr>
            </w:pPr>
            <w:r>
              <w:rPr>
                <w:sz w:val="24"/>
              </w:rPr>
              <w:t>Fig 5.5</w:t>
            </w:r>
          </w:p>
        </w:tc>
        <w:tc>
          <w:tcPr>
            <w:tcW w:w="5213" w:type="dxa"/>
          </w:tcPr>
          <w:p w:rsidR="00A5193F" w:rsidRDefault="00D25121" w:rsidP="003C5AEE">
            <w:pPr>
              <w:pStyle w:val="TableParagraph"/>
              <w:spacing w:before="110" w:line="360" w:lineRule="auto"/>
              <w:ind w:left="1294"/>
              <w:rPr>
                <w:sz w:val="24"/>
              </w:rPr>
            </w:pPr>
            <w:r>
              <w:rPr>
                <w:sz w:val="24"/>
                <w:lang w:val="en-IN"/>
              </w:rPr>
              <w:t>Data Preprocessing</w:t>
            </w:r>
          </w:p>
        </w:tc>
        <w:tc>
          <w:tcPr>
            <w:tcW w:w="1629" w:type="dxa"/>
          </w:tcPr>
          <w:p w:rsidR="00A5193F" w:rsidRDefault="00D25121" w:rsidP="003C5AEE">
            <w:pPr>
              <w:pStyle w:val="TableParagraph"/>
              <w:spacing w:before="110" w:line="360" w:lineRule="auto"/>
              <w:ind w:left="1058"/>
              <w:rPr>
                <w:sz w:val="24"/>
              </w:rPr>
            </w:pPr>
            <w:r>
              <w:rPr>
                <w:sz w:val="24"/>
              </w:rPr>
              <w:t>22</w:t>
            </w:r>
          </w:p>
        </w:tc>
      </w:tr>
      <w:tr w:rsidR="00D25121">
        <w:trPr>
          <w:trHeight w:val="514"/>
        </w:trPr>
        <w:tc>
          <w:tcPr>
            <w:tcW w:w="2013" w:type="dxa"/>
          </w:tcPr>
          <w:p w:rsidR="00D25121" w:rsidRDefault="00D25121" w:rsidP="003C5AEE">
            <w:pPr>
              <w:pStyle w:val="TableParagraph"/>
              <w:spacing w:before="110" w:line="360" w:lineRule="auto"/>
              <w:ind w:left="50"/>
              <w:rPr>
                <w:sz w:val="24"/>
              </w:rPr>
            </w:pPr>
            <w:r>
              <w:rPr>
                <w:sz w:val="24"/>
              </w:rPr>
              <w:t>Fig 5.6</w:t>
            </w:r>
          </w:p>
        </w:tc>
        <w:tc>
          <w:tcPr>
            <w:tcW w:w="5213" w:type="dxa"/>
          </w:tcPr>
          <w:p w:rsidR="00D25121" w:rsidRDefault="00D25121" w:rsidP="003C5AEE">
            <w:pPr>
              <w:pStyle w:val="TableParagraph"/>
              <w:spacing w:before="110" w:line="360" w:lineRule="auto"/>
              <w:ind w:left="1294"/>
              <w:rPr>
                <w:sz w:val="24"/>
                <w:lang w:val="en-IN"/>
              </w:rPr>
            </w:pPr>
            <w:r>
              <w:rPr>
                <w:sz w:val="24"/>
                <w:lang w:val="en-IN"/>
              </w:rPr>
              <w:t>Model Evaluation</w:t>
            </w:r>
          </w:p>
        </w:tc>
        <w:tc>
          <w:tcPr>
            <w:tcW w:w="1629" w:type="dxa"/>
          </w:tcPr>
          <w:p w:rsidR="00D25121" w:rsidRDefault="00D25121" w:rsidP="003C5AEE">
            <w:pPr>
              <w:pStyle w:val="TableParagraph"/>
              <w:spacing w:before="110" w:line="360" w:lineRule="auto"/>
              <w:ind w:left="1058"/>
              <w:rPr>
                <w:sz w:val="24"/>
              </w:rPr>
            </w:pPr>
            <w:r>
              <w:rPr>
                <w:sz w:val="24"/>
              </w:rPr>
              <w:t>23</w:t>
            </w:r>
          </w:p>
        </w:tc>
      </w:tr>
      <w:tr w:rsidR="00D25121">
        <w:trPr>
          <w:trHeight w:val="514"/>
        </w:trPr>
        <w:tc>
          <w:tcPr>
            <w:tcW w:w="2013" w:type="dxa"/>
          </w:tcPr>
          <w:p w:rsidR="00D25121" w:rsidRDefault="00D25121" w:rsidP="003C5AEE">
            <w:pPr>
              <w:pStyle w:val="TableParagraph"/>
              <w:spacing w:before="110" w:line="360" w:lineRule="auto"/>
              <w:ind w:left="50"/>
              <w:rPr>
                <w:sz w:val="24"/>
              </w:rPr>
            </w:pPr>
            <w:r>
              <w:rPr>
                <w:sz w:val="24"/>
              </w:rPr>
              <w:t>Fig 5.7</w:t>
            </w:r>
          </w:p>
        </w:tc>
        <w:tc>
          <w:tcPr>
            <w:tcW w:w="5213" w:type="dxa"/>
          </w:tcPr>
          <w:p w:rsidR="00D25121" w:rsidRDefault="00D25121" w:rsidP="003C5AEE">
            <w:pPr>
              <w:pStyle w:val="TableParagraph"/>
              <w:spacing w:before="110" w:line="360" w:lineRule="auto"/>
              <w:ind w:left="1294"/>
              <w:rPr>
                <w:sz w:val="24"/>
                <w:lang w:val="en-IN"/>
              </w:rPr>
            </w:pPr>
            <w:r>
              <w:rPr>
                <w:sz w:val="24"/>
                <w:lang w:val="en-IN"/>
              </w:rPr>
              <w:t>Model Deployment</w:t>
            </w:r>
          </w:p>
        </w:tc>
        <w:tc>
          <w:tcPr>
            <w:tcW w:w="1629" w:type="dxa"/>
          </w:tcPr>
          <w:p w:rsidR="00D25121" w:rsidRDefault="00D25121" w:rsidP="003C5AEE">
            <w:pPr>
              <w:pStyle w:val="TableParagraph"/>
              <w:spacing w:before="110" w:line="360" w:lineRule="auto"/>
              <w:ind w:left="1058"/>
              <w:rPr>
                <w:sz w:val="24"/>
              </w:rPr>
            </w:pPr>
            <w:r>
              <w:rPr>
                <w:sz w:val="24"/>
              </w:rPr>
              <w:t>24</w:t>
            </w:r>
          </w:p>
        </w:tc>
      </w:tr>
      <w:tr w:rsidR="00A5193F">
        <w:trPr>
          <w:trHeight w:val="513"/>
        </w:trPr>
        <w:tc>
          <w:tcPr>
            <w:tcW w:w="2013" w:type="dxa"/>
          </w:tcPr>
          <w:p w:rsidR="00A5193F" w:rsidRDefault="00000000" w:rsidP="003C5AEE">
            <w:pPr>
              <w:pStyle w:val="TableParagraph"/>
              <w:spacing w:before="108" w:line="360" w:lineRule="auto"/>
              <w:ind w:left="50"/>
              <w:rPr>
                <w:sz w:val="24"/>
              </w:rPr>
            </w:pPr>
            <w:r>
              <w:rPr>
                <w:sz w:val="24"/>
              </w:rPr>
              <w:t>Fig 6.1</w:t>
            </w:r>
          </w:p>
        </w:tc>
        <w:tc>
          <w:tcPr>
            <w:tcW w:w="5213" w:type="dxa"/>
          </w:tcPr>
          <w:p w:rsidR="00A5193F" w:rsidRDefault="00000000" w:rsidP="003C5AEE">
            <w:pPr>
              <w:pStyle w:val="TableParagraph"/>
              <w:spacing w:before="108" w:line="360" w:lineRule="auto"/>
              <w:ind w:left="1294"/>
              <w:rPr>
                <w:sz w:val="24"/>
              </w:rPr>
            </w:pPr>
            <w:r>
              <w:rPr>
                <w:sz w:val="24"/>
                <w:lang w:val="en-IN"/>
              </w:rPr>
              <w:t>Concentric and Eccentric phases</w:t>
            </w:r>
          </w:p>
        </w:tc>
        <w:tc>
          <w:tcPr>
            <w:tcW w:w="1629" w:type="dxa"/>
          </w:tcPr>
          <w:p w:rsidR="00A5193F" w:rsidRDefault="00000000" w:rsidP="003C5AEE">
            <w:pPr>
              <w:pStyle w:val="TableParagraph"/>
              <w:spacing w:before="108" w:line="360" w:lineRule="auto"/>
              <w:ind w:left="1082"/>
              <w:rPr>
                <w:sz w:val="24"/>
              </w:rPr>
            </w:pPr>
            <w:r>
              <w:rPr>
                <w:sz w:val="24"/>
              </w:rPr>
              <w:t>2</w:t>
            </w:r>
            <w:r w:rsidR="00D25121">
              <w:rPr>
                <w:sz w:val="24"/>
              </w:rPr>
              <w:t>5</w:t>
            </w:r>
          </w:p>
        </w:tc>
      </w:tr>
      <w:tr w:rsidR="00A5193F">
        <w:trPr>
          <w:trHeight w:val="513"/>
        </w:trPr>
        <w:tc>
          <w:tcPr>
            <w:tcW w:w="2013" w:type="dxa"/>
          </w:tcPr>
          <w:p w:rsidR="00A5193F" w:rsidRDefault="00000000" w:rsidP="003C5AEE">
            <w:pPr>
              <w:pStyle w:val="TableParagraph"/>
              <w:spacing w:before="110" w:line="360" w:lineRule="auto"/>
              <w:ind w:left="50"/>
              <w:rPr>
                <w:sz w:val="24"/>
              </w:rPr>
            </w:pPr>
            <w:r>
              <w:rPr>
                <w:sz w:val="24"/>
              </w:rPr>
              <w:t>Fig 6.2</w:t>
            </w:r>
          </w:p>
        </w:tc>
        <w:tc>
          <w:tcPr>
            <w:tcW w:w="5213" w:type="dxa"/>
          </w:tcPr>
          <w:p w:rsidR="00A5193F" w:rsidRDefault="00000000" w:rsidP="003C5AEE">
            <w:pPr>
              <w:pStyle w:val="TableParagraph"/>
              <w:spacing w:before="110" w:line="360" w:lineRule="auto"/>
              <w:ind w:left="1294"/>
              <w:rPr>
                <w:sz w:val="24"/>
              </w:rPr>
            </w:pPr>
            <w:r>
              <w:rPr>
                <w:sz w:val="24"/>
                <w:lang w:val="en-IN"/>
              </w:rPr>
              <w:t>Left grip and Right grip</w:t>
            </w:r>
          </w:p>
        </w:tc>
        <w:tc>
          <w:tcPr>
            <w:tcW w:w="1629" w:type="dxa"/>
          </w:tcPr>
          <w:p w:rsidR="00A5193F" w:rsidRDefault="00000000" w:rsidP="003C5AEE">
            <w:pPr>
              <w:pStyle w:val="TableParagraph"/>
              <w:spacing w:before="110" w:line="360" w:lineRule="auto"/>
              <w:ind w:left="0" w:right="280"/>
              <w:jc w:val="right"/>
              <w:rPr>
                <w:sz w:val="24"/>
              </w:rPr>
            </w:pPr>
            <w:r>
              <w:rPr>
                <w:sz w:val="24"/>
              </w:rPr>
              <w:t>2</w:t>
            </w:r>
            <w:r w:rsidR="00D25121">
              <w:rPr>
                <w:sz w:val="24"/>
              </w:rPr>
              <w:t>6</w:t>
            </w:r>
          </w:p>
        </w:tc>
      </w:tr>
      <w:tr w:rsidR="00A5193F">
        <w:trPr>
          <w:trHeight w:val="513"/>
        </w:trPr>
        <w:tc>
          <w:tcPr>
            <w:tcW w:w="2013" w:type="dxa"/>
          </w:tcPr>
          <w:p w:rsidR="00A5193F" w:rsidRDefault="00000000" w:rsidP="003C5AEE">
            <w:pPr>
              <w:pStyle w:val="TableParagraph"/>
              <w:spacing w:before="108" w:line="360" w:lineRule="auto"/>
              <w:ind w:left="50"/>
              <w:rPr>
                <w:sz w:val="24"/>
              </w:rPr>
            </w:pPr>
            <w:r>
              <w:rPr>
                <w:sz w:val="24"/>
              </w:rPr>
              <w:t>Fig 6.3</w:t>
            </w:r>
          </w:p>
        </w:tc>
        <w:tc>
          <w:tcPr>
            <w:tcW w:w="5213" w:type="dxa"/>
          </w:tcPr>
          <w:p w:rsidR="00A5193F" w:rsidRDefault="00000000" w:rsidP="003C5AEE">
            <w:pPr>
              <w:pStyle w:val="TableParagraph"/>
              <w:spacing w:before="108" w:line="360" w:lineRule="auto"/>
              <w:ind w:left="1298"/>
              <w:rPr>
                <w:sz w:val="24"/>
              </w:rPr>
            </w:pPr>
            <w:r>
              <w:rPr>
                <w:sz w:val="24"/>
                <w:lang w:val="en-IN"/>
              </w:rPr>
              <w:t>Hip positioning</w:t>
            </w:r>
          </w:p>
        </w:tc>
        <w:tc>
          <w:tcPr>
            <w:tcW w:w="1629" w:type="dxa"/>
          </w:tcPr>
          <w:p w:rsidR="00A5193F" w:rsidRDefault="00000000" w:rsidP="003C5AEE">
            <w:pPr>
              <w:pStyle w:val="TableParagraph"/>
              <w:spacing w:before="108" w:line="360" w:lineRule="auto"/>
              <w:ind w:left="0" w:right="284"/>
              <w:jc w:val="right"/>
              <w:rPr>
                <w:sz w:val="24"/>
              </w:rPr>
            </w:pPr>
            <w:r>
              <w:rPr>
                <w:sz w:val="24"/>
              </w:rPr>
              <w:t>2</w:t>
            </w:r>
            <w:r w:rsidR="00D25121">
              <w:rPr>
                <w:sz w:val="24"/>
              </w:rPr>
              <w:t>7</w:t>
            </w:r>
          </w:p>
        </w:tc>
      </w:tr>
      <w:tr w:rsidR="00A5193F">
        <w:trPr>
          <w:trHeight w:val="514"/>
        </w:trPr>
        <w:tc>
          <w:tcPr>
            <w:tcW w:w="2013" w:type="dxa"/>
          </w:tcPr>
          <w:p w:rsidR="00A5193F" w:rsidRDefault="00000000" w:rsidP="003C5AEE">
            <w:pPr>
              <w:pStyle w:val="TableParagraph"/>
              <w:spacing w:before="110" w:line="360" w:lineRule="auto"/>
              <w:ind w:left="50"/>
              <w:rPr>
                <w:sz w:val="24"/>
              </w:rPr>
            </w:pPr>
            <w:r>
              <w:rPr>
                <w:sz w:val="24"/>
              </w:rPr>
              <w:t>Fig 6.4</w:t>
            </w:r>
          </w:p>
        </w:tc>
        <w:tc>
          <w:tcPr>
            <w:tcW w:w="5213" w:type="dxa"/>
          </w:tcPr>
          <w:p w:rsidR="00A5193F" w:rsidRDefault="00000000" w:rsidP="003C5AEE">
            <w:pPr>
              <w:pStyle w:val="TableParagraph"/>
              <w:spacing w:before="110" w:line="360" w:lineRule="auto"/>
              <w:ind w:left="1294"/>
              <w:rPr>
                <w:sz w:val="24"/>
              </w:rPr>
            </w:pPr>
            <w:r>
              <w:rPr>
                <w:sz w:val="24"/>
              </w:rPr>
              <w:t>Model Training &amp; Results</w:t>
            </w:r>
          </w:p>
        </w:tc>
        <w:tc>
          <w:tcPr>
            <w:tcW w:w="1629" w:type="dxa"/>
          </w:tcPr>
          <w:p w:rsidR="00A5193F" w:rsidRDefault="00D25121" w:rsidP="003C5AEE">
            <w:pPr>
              <w:pStyle w:val="TableParagraph"/>
              <w:spacing w:before="110" w:line="360" w:lineRule="auto"/>
              <w:ind w:left="1070"/>
              <w:rPr>
                <w:sz w:val="24"/>
              </w:rPr>
            </w:pPr>
            <w:r>
              <w:rPr>
                <w:sz w:val="24"/>
              </w:rPr>
              <w:t xml:space="preserve"> </w:t>
            </w:r>
            <w:r w:rsidR="00000000">
              <w:rPr>
                <w:sz w:val="24"/>
              </w:rPr>
              <w:t>2</w:t>
            </w:r>
            <w:r>
              <w:rPr>
                <w:sz w:val="24"/>
              </w:rPr>
              <w:t>8</w:t>
            </w:r>
          </w:p>
        </w:tc>
      </w:tr>
    </w:tbl>
    <w:p w:rsidR="00A5193F" w:rsidRDefault="00A5193F" w:rsidP="003C5AEE">
      <w:pPr>
        <w:spacing w:line="360" w:lineRule="auto"/>
        <w:jc w:val="right"/>
        <w:rPr>
          <w:sz w:val="24"/>
        </w:rPr>
        <w:sectPr w:rsidR="00A5193F">
          <w:pgSz w:w="11910" w:h="16840"/>
          <w:pgMar w:top="1420" w:right="0" w:bottom="1240" w:left="1380" w:header="0" w:footer="970" w:gutter="0"/>
          <w:cols w:space="720"/>
        </w:sectPr>
      </w:pPr>
    </w:p>
    <w:p w:rsidR="00A5193F" w:rsidRDefault="00A5193F" w:rsidP="003C5AEE">
      <w:pPr>
        <w:pStyle w:val="BodyText"/>
        <w:spacing w:before="7" w:line="360" w:lineRule="auto"/>
        <w:rPr>
          <w:sz w:val="16"/>
        </w:rPr>
      </w:pPr>
    </w:p>
    <w:p w:rsidR="00A5193F" w:rsidRDefault="00000000" w:rsidP="003C5AEE">
      <w:pPr>
        <w:pStyle w:val="Heading2"/>
        <w:spacing w:before="87" w:line="360" w:lineRule="auto"/>
        <w:ind w:left="2685"/>
      </w:pPr>
      <w:r>
        <w:t>LIST OF ABBREVIATIONS</w:t>
      </w:r>
    </w:p>
    <w:p w:rsidR="00A5193F" w:rsidRDefault="00A5193F" w:rsidP="003C5AEE">
      <w:pPr>
        <w:pStyle w:val="BodyText"/>
        <w:spacing w:line="360" w:lineRule="auto"/>
        <w:rPr>
          <w:b/>
          <w:sz w:val="20"/>
        </w:rPr>
      </w:pPr>
    </w:p>
    <w:p w:rsidR="00A5193F" w:rsidRDefault="00A5193F" w:rsidP="003C5AEE">
      <w:pPr>
        <w:pStyle w:val="BodyText"/>
        <w:spacing w:line="360" w:lineRule="auto"/>
        <w:rPr>
          <w:b/>
          <w:sz w:val="20"/>
        </w:rPr>
      </w:pPr>
    </w:p>
    <w:p w:rsidR="00A5193F" w:rsidRDefault="00A5193F" w:rsidP="003C5AEE">
      <w:pPr>
        <w:pStyle w:val="BodyText"/>
        <w:spacing w:before="5" w:line="360" w:lineRule="auto"/>
        <w:rPr>
          <w:b/>
          <w:sz w:val="22"/>
        </w:rPr>
      </w:pPr>
    </w:p>
    <w:tbl>
      <w:tblPr>
        <w:tblW w:w="0" w:type="auto"/>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2"/>
        <w:gridCol w:w="2977"/>
        <w:gridCol w:w="4669"/>
      </w:tblGrid>
      <w:tr w:rsidR="00A5193F">
        <w:trPr>
          <w:trHeight w:val="434"/>
        </w:trPr>
        <w:tc>
          <w:tcPr>
            <w:tcW w:w="1132" w:type="dxa"/>
          </w:tcPr>
          <w:p w:rsidR="00A5193F" w:rsidRDefault="00000000" w:rsidP="003C5AEE">
            <w:pPr>
              <w:pStyle w:val="TableParagraph"/>
              <w:spacing w:before="3" w:line="360" w:lineRule="auto"/>
              <w:ind w:left="265" w:right="263"/>
              <w:jc w:val="center"/>
              <w:rPr>
                <w:b/>
                <w:sz w:val="24"/>
              </w:rPr>
            </w:pPr>
            <w:r>
              <w:rPr>
                <w:b/>
                <w:sz w:val="24"/>
              </w:rPr>
              <w:t>S.NO</w:t>
            </w:r>
          </w:p>
        </w:tc>
        <w:tc>
          <w:tcPr>
            <w:tcW w:w="2977" w:type="dxa"/>
          </w:tcPr>
          <w:p w:rsidR="00A5193F" w:rsidRDefault="00000000" w:rsidP="003C5AEE">
            <w:pPr>
              <w:pStyle w:val="TableParagraph"/>
              <w:spacing w:before="3" w:line="360" w:lineRule="auto"/>
              <w:ind w:left="525" w:right="521"/>
              <w:jc w:val="center"/>
              <w:rPr>
                <w:b/>
                <w:sz w:val="24"/>
              </w:rPr>
            </w:pPr>
            <w:r>
              <w:rPr>
                <w:b/>
                <w:sz w:val="24"/>
              </w:rPr>
              <w:t>ABBREVIATION</w:t>
            </w:r>
          </w:p>
        </w:tc>
        <w:tc>
          <w:tcPr>
            <w:tcW w:w="4669" w:type="dxa"/>
          </w:tcPr>
          <w:p w:rsidR="00A5193F" w:rsidRDefault="00000000" w:rsidP="003C5AEE">
            <w:pPr>
              <w:pStyle w:val="TableParagraph"/>
              <w:spacing w:before="3" w:line="360" w:lineRule="auto"/>
              <w:ind w:left="597" w:right="592"/>
              <w:jc w:val="center"/>
              <w:rPr>
                <w:b/>
                <w:sz w:val="24"/>
              </w:rPr>
            </w:pPr>
            <w:r>
              <w:rPr>
                <w:b/>
                <w:sz w:val="24"/>
              </w:rPr>
              <w:t>EXPANSION</w:t>
            </w:r>
          </w:p>
        </w:tc>
      </w:tr>
      <w:tr w:rsidR="00A5193F">
        <w:trPr>
          <w:trHeight w:val="570"/>
        </w:trPr>
        <w:tc>
          <w:tcPr>
            <w:tcW w:w="1132" w:type="dxa"/>
          </w:tcPr>
          <w:p w:rsidR="00A5193F" w:rsidRDefault="00000000" w:rsidP="003C5AEE">
            <w:pPr>
              <w:pStyle w:val="TableParagraph"/>
              <w:spacing w:line="360" w:lineRule="auto"/>
              <w:ind w:left="264" w:right="263"/>
              <w:jc w:val="center"/>
              <w:rPr>
                <w:sz w:val="24"/>
              </w:rPr>
            </w:pPr>
            <w:r>
              <w:rPr>
                <w:sz w:val="24"/>
              </w:rPr>
              <w:t>1.</w:t>
            </w:r>
          </w:p>
        </w:tc>
        <w:tc>
          <w:tcPr>
            <w:tcW w:w="2977" w:type="dxa"/>
          </w:tcPr>
          <w:p w:rsidR="00A5193F" w:rsidRDefault="00000000" w:rsidP="003C5AEE">
            <w:pPr>
              <w:pStyle w:val="TableParagraph"/>
              <w:spacing w:line="360" w:lineRule="auto"/>
              <w:ind w:left="523" w:right="521"/>
              <w:jc w:val="center"/>
              <w:rPr>
                <w:sz w:val="24"/>
                <w:lang w:val="en-IN"/>
              </w:rPr>
            </w:pPr>
            <w:r>
              <w:rPr>
                <w:sz w:val="24"/>
                <w:lang w:val="en-IN"/>
              </w:rPr>
              <w:t>ML</w:t>
            </w:r>
          </w:p>
        </w:tc>
        <w:tc>
          <w:tcPr>
            <w:tcW w:w="4669" w:type="dxa"/>
          </w:tcPr>
          <w:p w:rsidR="00A5193F" w:rsidRDefault="00000000" w:rsidP="003C5AEE">
            <w:pPr>
              <w:pStyle w:val="TableParagraph"/>
              <w:spacing w:line="360" w:lineRule="auto"/>
              <w:ind w:left="597" w:right="595"/>
              <w:jc w:val="center"/>
              <w:rPr>
                <w:sz w:val="24"/>
                <w:lang w:val="en-IN"/>
              </w:rPr>
            </w:pPr>
            <w:r>
              <w:rPr>
                <w:sz w:val="24"/>
                <w:lang w:val="en-IN"/>
              </w:rPr>
              <w:t>Machine Learning</w:t>
            </w:r>
          </w:p>
        </w:tc>
      </w:tr>
      <w:tr w:rsidR="00A5193F">
        <w:trPr>
          <w:trHeight w:val="570"/>
        </w:trPr>
        <w:tc>
          <w:tcPr>
            <w:tcW w:w="1132" w:type="dxa"/>
          </w:tcPr>
          <w:p w:rsidR="00A5193F" w:rsidRDefault="00000000" w:rsidP="003C5AEE">
            <w:pPr>
              <w:pStyle w:val="TableParagraph"/>
              <w:spacing w:before="3" w:line="360" w:lineRule="auto"/>
              <w:ind w:left="264" w:right="263"/>
              <w:jc w:val="center"/>
              <w:rPr>
                <w:sz w:val="24"/>
              </w:rPr>
            </w:pPr>
            <w:r>
              <w:rPr>
                <w:sz w:val="24"/>
              </w:rPr>
              <w:t>2.</w:t>
            </w:r>
          </w:p>
        </w:tc>
        <w:tc>
          <w:tcPr>
            <w:tcW w:w="2977" w:type="dxa"/>
          </w:tcPr>
          <w:p w:rsidR="00A5193F" w:rsidRDefault="00000000" w:rsidP="003C5AEE">
            <w:pPr>
              <w:pStyle w:val="TableParagraph"/>
              <w:spacing w:before="3" w:line="360" w:lineRule="auto"/>
              <w:ind w:left="524" w:right="521"/>
              <w:jc w:val="center"/>
              <w:rPr>
                <w:sz w:val="24"/>
              </w:rPr>
            </w:pPr>
            <w:r>
              <w:rPr>
                <w:sz w:val="24"/>
              </w:rPr>
              <w:t>AI</w:t>
            </w:r>
          </w:p>
        </w:tc>
        <w:tc>
          <w:tcPr>
            <w:tcW w:w="4669" w:type="dxa"/>
          </w:tcPr>
          <w:p w:rsidR="00A5193F" w:rsidRDefault="00000000" w:rsidP="003C5AEE">
            <w:pPr>
              <w:pStyle w:val="TableParagraph"/>
              <w:spacing w:before="3" w:line="360" w:lineRule="auto"/>
              <w:ind w:left="597" w:right="593"/>
              <w:jc w:val="center"/>
              <w:rPr>
                <w:sz w:val="24"/>
              </w:rPr>
            </w:pPr>
            <w:r>
              <w:rPr>
                <w:sz w:val="24"/>
              </w:rPr>
              <w:t>Artificial Intelligence</w:t>
            </w:r>
          </w:p>
        </w:tc>
      </w:tr>
      <w:tr w:rsidR="00A5193F">
        <w:trPr>
          <w:trHeight w:val="574"/>
        </w:trPr>
        <w:tc>
          <w:tcPr>
            <w:tcW w:w="1132" w:type="dxa"/>
          </w:tcPr>
          <w:p w:rsidR="00A5193F" w:rsidRDefault="00000000" w:rsidP="003C5AEE">
            <w:pPr>
              <w:pStyle w:val="TableParagraph"/>
              <w:spacing w:before="3" w:line="360" w:lineRule="auto"/>
              <w:ind w:left="264" w:right="263"/>
              <w:jc w:val="center"/>
              <w:rPr>
                <w:sz w:val="24"/>
              </w:rPr>
            </w:pPr>
            <w:r>
              <w:rPr>
                <w:sz w:val="24"/>
              </w:rPr>
              <w:t>3.</w:t>
            </w:r>
          </w:p>
        </w:tc>
        <w:tc>
          <w:tcPr>
            <w:tcW w:w="2977" w:type="dxa"/>
          </w:tcPr>
          <w:p w:rsidR="00A5193F" w:rsidRDefault="00000000" w:rsidP="003C5AEE">
            <w:pPr>
              <w:pStyle w:val="TableParagraph"/>
              <w:spacing w:before="3" w:line="360" w:lineRule="auto"/>
              <w:ind w:left="525" w:right="521"/>
              <w:jc w:val="center"/>
              <w:rPr>
                <w:sz w:val="24"/>
                <w:lang w:val="en-IN"/>
              </w:rPr>
            </w:pPr>
            <w:r>
              <w:rPr>
                <w:sz w:val="24"/>
                <w:lang w:val="en-IN"/>
              </w:rPr>
              <w:t>OpenCV</w:t>
            </w:r>
          </w:p>
        </w:tc>
        <w:tc>
          <w:tcPr>
            <w:tcW w:w="4669" w:type="dxa"/>
          </w:tcPr>
          <w:p w:rsidR="00A5193F" w:rsidRDefault="00000000" w:rsidP="003C5AEE">
            <w:pPr>
              <w:pStyle w:val="TableParagraph"/>
              <w:spacing w:before="3" w:line="360" w:lineRule="auto"/>
              <w:ind w:left="597" w:right="595"/>
              <w:jc w:val="center"/>
              <w:rPr>
                <w:sz w:val="24"/>
              </w:rPr>
            </w:pPr>
            <w:r>
              <w:rPr>
                <w:sz w:val="24"/>
              </w:rPr>
              <w:t>Open Source Computer Vision</w:t>
            </w:r>
          </w:p>
        </w:tc>
      </w:tr>
      <w:tr w:rsidR="00A5193F">
        <w:trPr>
          <w:trHeight w:val="570"/>
        </w:trPr>
        <w:tc>
          <w:tcPr>
            <w:tcW w:w="1132" w:type="dxa"/>
          </w:tcPr>
          <w:p w:rsidR="00A5193F" w:rsidRDefault="00000000" w:rsidP="003C5AEE">
            <w:pPr>
              <w:pStyle w:val="TableParagraph"/>
              <w:spacing w:before="2" w:line="360" w:lineRule="auto"/>
              <w:ind w:left="264" w:right="263"/>
              <w:jc w:val="center"/>
              <w:rPr>
                <w:sz w:val="24"/>
              </w:rPr>
            </w:pPr>
            <w:r>
              <w:rPr>
                <w:sz w:val="24"/>
                <w:lang w:val="en-IN"/>
              </w:rPr>
              <w:t>4</w:t>
            </w:r>
            <w:r>
              <w:rPr>
                <w:sz w:val="24"/>
              </w:rPr>
              <w:t>.</w:t>
            </w:r>
          </w:p>
        </w:tc>
        <w:tc>
          <w:tcPr>
            <w:tcW w:w="2977" w:type="dxa"/>
          </w:tcPr>
          <w:p w:rsidR="00A5193F" w:rsidRDefault="00000000" w:rsidP="003C5AEE">
            <w:pPr>
              <w:pStyle w:val="TableParagraph"/>
              <w:spacing w:before="2" w:line="360" w:lineRule="auto"/>
              <w:ind w:left="524" w:right="521"/>
              <w:jc w:val="center"/>
              <w:rPr>
                <w:sz w:val="24"/>
              </w:rPr>
            </w:pPr>
            <w:r>
              <w:rPr>
                <w:sz w:val="24"/>
              </w:rPr>
              <w:t>UI</w:t>
            </w:r>
          </w:p>
        </w:tc>
        <w:tc>
          <w:tcPr>
            <w:tcW w:w="4669" w:type="dxa"/>
          </w:tcPr>
          <w:p w:rsidR="00A5193F" w:rsidRDefault="00000000" w:rsidP="003C5AEE">
            <w:pPr>
              <w:pStyle w:val="TableParagraph"/>
              <w:spacing w:before="2" w:line="360" w:lineRule="auto"/>
              <w:ind w:left="597" w:right="587"/>
              <w:jc w:val="center"/>
              <w:rPr>
                <w:sz w:val="24"/>
              </w:rPr>
            </w:pPr>
            <w:r>
              <w:rPr>
                <w:sz w:val="24"/>
              </w:rPr>
              <w:t>User Interface</w:t>
            </w:r>
          </w:p>
        </w:tc>
      </w:tr>
    </w:tbl>
    <w:p w:rsidR="00A5193F" w:rsidRDefault="00A5193F" w:rsidP="003C5AEE">
      <w:pPr>
        <w:spacing w:line="360" w:lineRule="auto"/>
        <w:jc w:val="center"/>
        <w:rPr>
          <w:sz w:val="24"/>
        </w:rPr>
        <w:sectPr w:rsidR="00A5193F">
          <w:pgSz w:w="11910" w:h="16840"/>
          <w:pgMar w:top="1580" w:right="0" w:bottom="1240" w:left="1380" w:header="0" w:footer="970" w:gutter="0"/>
          <w:cols w:space="720"/>
        </w:sectPr>
      </w:pPr>
    </w:p>
    <w:p w:rsidR="00A5193F" w:rsidRDefault="00000000" w:rsidP="003C5AEE">
      <w:pPr>
        <w:spacing w:before="62" w:line="360" w:lineRule="auto"/>
        <w:ind w:left="3417" w:right="4532" w:firstLine="363"/>
        <w:rPr>
          <w:b/>
          <w:sz w:val="32"/>
        </w:rPr>
      </w:pPr>
      <w:r>
        <w:rPr>
          <w:b/>
          <w:sz w:val="32"/>
        </w:rPr>
        <w:lastRenderedPageBreak/>
        <w:t>CHAPTER-1 INTRODUCTION</w:t>
      </w:r>
    </w:p>
    <w:p w:rsidR="00A5193F" w:rsidRDefault="00A5193F" w:rsidP="003C5AEE">
      <w:pPr>
        <w:pStyle w:val="BodyText"/>
        <w:spacing w:before="2" w:line="360" w:lineRule="auto"/>
        <w:rPr>
          <w:b/>
          <w:sz w:val="38"/>
        </w:rPr>
      </w:pPr>
    </w:p>
    <w:p w:rsidR="00A5193F" w:rsidRDefault="00000000" w:rsidP="003C5AEE">
      <w:pPr>
        <w:pStyle w:val="BodyText"/>
        <w:spacing w:line="360" w:lineRule="auto"/>
        <w:ind w:left="616" w:right="1136" w:hanging="12"/>
        <w:jc w:val="both"/>
      </w:pPr>
      <w:r>
        <w:t>Development in the field of fitness and well-being of health has grown exponentially in the last decade which includes fit-bands, Calorie counter, diet planner, run tracker, etc. Supporting the advancement in this field, we focused on the problem of getting assistance while doing exercises and focusing on the prevention of injuries. Measuring the diurnal exercises of body composition, resting heart rate and blood pressure, knowledge of physical exertion actions, and perception of heartiness were used to determine the impact of the fitness trackers.</w:t>
      </w:r>
    </w:p>
    <w:p w:rsidR="00A5193F" w:rsidRDefault="00A5193F" w:rsidP="003C5AEE">
      <w:pPr>
        <w:pStyle w:val="BodyText"/>
        <w:spacing w:line="360" w:lineRule="auto"/>
        <w:ind w:left="616" w:right="1136" w:hanging="12"/>
        <w:jc w:val="both"/>
      </w:pPr>
    </w:p>
    <w:p w:rsidR="00A5193F" w:rsidRDefault="00000000" w:rsidP="003C5AEE">
      <w:pPr>
        <w:pStyle w:val="BodyText"/>
        <w:spacing w:line="360" w:lineRule="auto"/>
        <w:ind w:left="616" w:right="1136" w:hanging="12"/>
        <w:jc w:val="both"/>
      </w:pPr>
      <w:r>
        <w:t>Postural Analysis can be defined as the evaluation of various body parts of an individual in a position in an integrated manner in relation to ideal posture. Posture can be assessed in static as well as while performing sporting activities (dynamic) with modern techniques.</w:t>
      </w:r>
      <w:r>
        <w:rPr>
          <w:lang w:val="en-IN"/>
        </w:rPr>
        <w:t xml:space="preserve"> </w:t>
      </w:r>
      <w:r>
        <w:t>Posture analysis is an important tool that helps assess the reasons behind various sports injuries and life-style related problems. The deviation from normal posture puts stress on structures that maintain the normal alignment of the neck, back, upper and lower limbs.</w:t>
      </w:r>
    </w:p>
    <w:p w:rsidR="00A5193F" w:rsidRDefault="00A5193F" w:rsidP="003C5AEE">
      <w:pPr>
        <w:pStyle w:val="BodyText"/>
        <w:spacing w:line="360" w:lineRule="auto"/>
        <w:ind w:left="616" w:right="1136" w:hanging="12"/>
        <w:jc w:val="both"/>
      </w:pPr>
    </w:p>
    <w:p w:rsidR="00A5193F" w:rsidRDefault="00000000" w:rsidP="003C5AEE">
      <w:pPr>
        <w:pStyle w:val="BodyText"/>
        <w:spacing w:line="360" w:lineRule="auto"/>
        <w:ind w:left="616" w:right="1136" w:hanging="12"/>
        <w:jc w:val="both"/>
        <w:sectPr w:rsidR="00A5193F">
          <w:pgSz w:w="11910" w:h="16840"/>
          <w:pgMar w:top="1340" w:right="0" w:bottom="1240" w:left="1380" w:header="0" w:footer="970" w:gutter="0"/>
          <w:cols w:space="720"/>
        </w:sectPr>
      </w:pPr>
      <w:r>
        <w:t>Losing track of repetitions is a common problem with weightlifters. The problem arises when all the attention is focused towards achieving correct form and not towards the number of reps that have been completed. This project plans to solve this problem, as well as eliminate the notepad and paper most serious weightlifters use to track their repetitions and the weights.</w:t>
      </w:r>
    </w:p>
    <w:p w:rsidR="00A5193F" w:rsidRDefault="00000000" w:rsidP="003C5AEE">
      <w:pPr>
        <w:pStyle w:val="Heading3"/>
        <w:numPr>
          <w:ilvl w:val="1"/>
          <w:numId w:val="1"/>
        </w:numPr>
        <w:tabs>
          <w:tab w:val="left" w:pos="1028"/>
        </w:tabs>
        <w:spacing w:before="63" w:line="360" w:lineRule="auto"/>
      </w:pPr>
      <w:r>
        <w:lastRenderedPageBreak/>
        <w:t>Literature Review</w:t>
      </w:r>
    </w:p>
    <w:p w:rsidR="00A5193F" w:rsidRDefault="00A5193F" w:rsidP="003C5AEE">
      <w:pPr>
        <w:pStyle w:val="BodyText"/>
        <w:spacing w:before="8" w:line="360" w:lineRule="auto"/>
        <w:rPr>
          <w:b/>
          <w:sz w:val="23"/>
        </w:rPr>
      </w:pPr>
    </w:p>
    <w:p w:rsidR="00A5193F" w:rsidRDefault="00000000" w:rsidP="003C5AEE">
      <w:pPr>
        <w:pStyle w:val="BodyText"/>
        <w:spacing w:line="360" w:lineRule="auto"/>
        <w:ind w:left="1025" w:right="1145"/>
        <w:jc w:val="both"/>
      </w:pPr>
      <w:r>
        <w:t>There are numerous applications available in the market which guide the user about the exercises to be performed. But through our application, we not only guide the user regarding which exercise to perform but also about the correct posture and counting the repetitions using computer vision. The application can not only be used by individuals at homes but by increasing the scope can be used in gyms as smart trainers thus reducing the human intervention.</w:t>
      </w:r>
    </w:p>
    <w:p w:rsidR="00A5193F" w:rsidRDefault="00A5193F" w:rsidP="003C5AEE">
      <w:pPr>
        <w:pStyle w:val="BodyText"/>
        <w:spacing w:line="360" w:lineRule="auto"/>
        <w:ind w:right="1145"/>
      </w:pPr>
    </w:p>
    <w:p w:rsidR="00A5193F" w:rsidRDefault="00000000" w:rsidP="003C5AEE">
      <w:pPr>
        <w:pStyle w:val="ListParagraph"/>
        <w:numPr>
          <w:ilvl w:val="2"/>
          <w:numId w:val="1"/>
        </w:numPr>
        <w:tabs>
          <w:tab w:val="left" w:pos="1404"/>
          <w:tab w:val="left" w:pos="1405"/>
        </w:tabs>
        <w:spacing w:line="360" w:lineRule="auto"/>
        <w:ind w:left="1405" w:right="1653"/>
        <w:jc w:val="both"/>
        <w:rPr>
          <w:sz w:val="26"/>
        </w:rPr>
      </w:pPr>
      <w:r>
        <w:rPr>
          <w:sz w:val="26"/>
          <w:lang w:val="en-IN"/>
        </w:rPr>
        <w:t>R</w:t>
      </w:r>
      <w:r>
        <w:rPr>
          <w:sz w:val="26"/>
        </w:rPr>
        <w:t xml:space="preserve">obust vision- based workout analysis. Test results show the prevalence of their proposed 3D posture assessment over the past ones. It identifies incorrect motions but not along with the timing of these motions and hence does not provide timely feedback to users. They could not integrate their model with video tutorials.  </w:t>
      </w:r>
    </w:p>
    <w:p w:rsidR="00A5193F" w:rsidRDefault="00000000" w:rsidP="003C5AEE">
      <w:pPr>
        <w:pStyle w:val="ListParagraph"/>
        <w:numPr>
          <w:ilvl w:val="2"/>
          <w:numId w:val="1"/>
        </w:numPr>
        <w:tabs>
          <w:tab w:val="left" w:pos="1404"/>
          <w:tab w:val="left" w:pos="1405"/>
        </w:tabs>
        <w:spacing w:line="360" w:lineRule="auto"/>
        <w:ind w:left="1405" w:right="1653"/>
        <w:jc w:val="both"/>
        <w:rPr>
          <w:sz w:val="26"/>
        </w:rPr>
      </w:pPr>
      <w:r>
        <w:rPr>
          <w:sz w:val="26"/>
        </w:rPr>
        <w:t xml:space="preserve">Models for Human Pose Estimation and worked on Home-based Physical Therapy with an Interactive Computer Vision System. They could not provide users a side-view option and could not develop an algorithm that gives more detailed feedback on how the patient is doing i.e Instead of giving feedback based on the overall performance. </w:t>
      </w:r>
    </w:p>
    <w:p w:rsidR="00A5193F" w:rsidRDefault="00000000" w:rsidP="003C5AEE">
      <w:pPr>
        <w:pStyle w:val="ListParagraph"/>
        <w:numPr>
          <w:ilvl w:val="2"/>
          <w:numId w:val="1"/>
        </w:numPr>
        <w:tabs>
          <w:tab w:val="left" w:pos="1404"/>
          <w:tab w:val="left" w:pos="1405"/>
        </w:tabs>
        <w:spacing w:line="360" w:lineRule="auto"/>
        <w:ind w:left="1405" w:right="1653"/>
        <w:jc w:val="both"/>
        <w:rPr>
          <w:sz w:val="26"/>
        </w:rPr>
      </w:pPr>
      <w:r>
        <w:rPr>
          <w:sz w:val="26"/>
          <w:lang w:val="en-IN"/>
        </w:rPr>
        <w:t>I</w:t>
      </w:r>
      <w:r>
        <w:rPr>
          <w:sz w:val="26"/>
        </w:rPr>
        <w:t xml:space="preserve">ncorporated computer vision strategies and proposed system that examines the practitioner’s stance from both front and side perspectives by separating the body shape, skeleton, dominant axes, and points. Improving or even redesigning the methods of feature point detection and assistant axis generation for some poses, can make the system more solid. </w:t>
      </w:r>
    </w:p>
    <w:p w:rsidR="00A5193F" w:rsidRDefault="00000000" w:rsidP="003C5AEE">
      <w:pPr>
        <w:pStyle w:val="ListParagraph"/>
        <w:numPr>
          <w:ilvl w:val="2"/>
          <w:numId w:val="1"/>
        </w:numPr>
        <w:tabs>
          <w:tab w:val="left" w:pos="1404"/>
          <w:tab w:val="left" w:pos="1405"/>
        </w:tabs>
        <w:spacing w:line="360" w:lineRule="auto"/>
        <w:ind w:left="1405" w:right="1653"/>
        <w:jc w:val="both"/>
        <w:rPr>
          <w:sz w:val="26"/>
        </w:rPr>
      </w:pPr>
      <w:r>
        <w:rPr>
          <w:sz w:val="26"/>
          <w:lang w:val="en-IN"/>
        </w:rPr>
        <w:t>V</w:t>
      </w:r>
      <w:r>
        <w:rPr>
          <w:sz w:val="26"/>
        </w:rPr>
        <w:t>arious classification techniques to detect yoga poses out of which random forest classifiers gave the best results. It detects different Title Suppressed Due to Excessive Length 3 yoga poses using this application along with identification of the pose, if the accuracy is calculated then the user will be able to track and improve performance.</w:t>
      </w:r>
    </w:p>
    <w:p w:rsidR="00A5193F" w:rsidRDefault="00A5193F" w:rsidP="003C5AEE">
      <w:pPr>
        <w:spacing w:line="360" w:lineRule="auto"/>
        <w:rPr>
          <w:sz w:val="26"/>
        </w:rPr>
        <w:sectPr w:rsidR="00A5193F">
          <w:pgSz w:w="11910" w:h="16840"/>
          <w:pgMar w:top="1340" w:right="0" w:bottom="1240" w:left="1380" w:header="0" w:footer="970" w:gutter="0"/>
          <w:cols w:space="720"/>
        </w:sectPr>
      </w:pPr>
    </w:p>
    <w:p w:rsidR="00A5193F" w:rsidRPr="003C5AEE" w:rsidRDefault="003C5AEE" w:rsidP="003C5AEE">
      <w:pPr>
        <w:pStyle w:val="Heading4"/>
        <w:numPr>
          <w:ilvl w:val="1"/>
          <w:numId w:val="1"/>
        </w:numPr>
        <w:tabs>
          <w:tab w:val="left" w:pos="965"/>
        </w:tabs>
        <w:spacing w:before="62" w:line="360" w:lineRule="auto"/>
        <w:rPr>
          <w:sz w:val="32"/>
          <w:szCs w:val="32"/>
          <w:lang w:val="en-IN"/>
        </w:rPr>
      </w:pPr>
      <w:r>
        <w:rPr>
          <w:sz w:val="32"/>
          <w:szCs w:val="32"/>
          <w:lang w:val="en-IN"/>
        </w:rPr>
        <w:lastRenderedPageBreak/>
        <w:t xml:space="preserve"> </w:t>
      </w:r>
      <w:r w:rsidRPr="003C5AEE">
        <w:rPr>
          <w:sz w:val="32"/>
          <w:szCs w:val="32"/>
          <w:lang w:val="en-IN"/>
        </w:rPr>
        <w:t>Human Pose Estimation</w:t>
      </w:r>
    </w:p>
    <w:p w:rsidR="003C5AEE" w:rsidRPr="003C5AEE" w:rsidRDefault="003C5AEE" w:rsidP="003C5AEE">
      <w:pPr>
        <w:spacing w:line="360" w:lineRule="auto"/>
        <w:rPr>
          <w:lang w:val="en-IN"/>
        </w:rPr>
      </w:pPr>
    </w:p>
    <w:p w:rsidR="003C5AEE" w:rsidRDefault="003C5AEE" w:rsidP="003C5AEE">
      <w:pPr>
        <w:spacing w:line="360" w:lineRule="auto"/>
        <w:jc w:val="both"/>
        <w:rPr>
          <w:sz w:val="26"/>
          <w:szCs w:val="26"/>
          <w:lang w:val="en-IN"/>
        </w:rPr>
      </w:pPr>
      <w:r w:rsidRPr="003C5AEE">
        <w:rPr>
          <w:sz w:val="26"/>
          <w:szCs w:val="26"/>
          <w:lang w:val="en-IN"/>
        </w:rPr>
        <w:t>Human pose estimation is a computer vision-based technology that detects and analyzes human posture. The main component of human pose estimation is the modeling of the human body. There are three of the most used types of human body models: skeleton-based model, contour-based, and volume-based.</w:t>
      </w:r>
    </w:p>
    <w:p w:rsidR="003C5AEE" w:rsidRDefault="003C5AEE" w:rsidP="003C5AEE">
      <w:pPr>
        <w:pStyle w:val="ListParagraph"/>
        <w:numPr>
          <w:ilvl w:val="0"/>
          <w:numId w:val="7"/>
        </w:numPr>
        <w:spacing w:line="360" w:lineRule="auto"/>
        <w:jc w:val="both"/>
        <w:rPr>
          <w:sz w:val="26"/>
          <w:szCs w:val="26"/>
          <w:lang w:val="en-IN"/>
        </w:rPr>
      </w:pPr>
      <w:r w:rsidRPr="003C5AEE">
        <w:rPr>
          <w:sz w:val="26"/>
          <w:szCs w:val="26"/>
          <w:lang w:val="en-IN"/>
        </w:rPr>
        <w:t>Skeleton-based model consists of a set of joints (key points) like ankles, knees, shoulders, elbows, wrists, and limb orientations comprising the skeletal structure of a human body.</w:t>
      </w:r>
    </w:p>
    <w:p w:rsidR="003C5AEE" w:rsidRDefault="003C5AEE" w:rsidP="003C5AEE">
      <w:pPr>
        <w:pStyle w:val="ListParagraph"/>
        <w:numPr>
          <w:ilvl w:val="0"/>
          <w:numId w:val="7"/>
        </w:numPr>
        <w:spacing w:line="360" w:lineRule="auto"/>
        <w:jc w:val="both"/>
        <w:rPr>
          <w:sz w:val="26"/>
          <w:szCs w:val="26"/>
          <w:lang w:val="en-IN"/>
        </w:rPr>
      </w:pPr>
      <w:r w:rsidRPr="003C5AEE">
        <w:rPr>
          <w:sz w:val="26"/>
          <w:szCs w:val="26"/>
          <w:lang w:val="en-IN"/>
        </w:rPr>
        <w:t>Contour-based model consists of the contour and rough width of the body torso and limbs, where body parts are presented with boundaries and rectangles of a person’s silhouette.</w:t>
      </w:r>
    </w:p>
    <w:p w:rsidR="003C5AEE" w:rsidRDefault="003C5AEE" w:rsidP="003C5AEE">
      <w:pPr>
        <w:pStyle w:val="ListParagraph"/>
        <w:numPr>
          <w:ilvl w:val="0"/>
          <w:numId w:val="7"/>
        </w:numPr>
        <w:spacing w:line="360" w:lineRule="auto"/>
        <w:jc w:val="both"/>
        <w:rPr>
          <w:sz w:val="26"/>
          <w:szCs w:val="26"/>
          <w:lang w:val="en-IN"/>
        </w:rPr>
      </w:pPr>
      <w:r w:rsidRPr="003C5AEE">
        <w:rPr>
          <w:sz w:val="26"/>
          <w:szCs w:val="26"/>
          <w:lang w:val="en-IN"/>
        </w:rPr>
        <w:t>Volume-based model consists of 3D human body shapes and poses represented by volume-based models with geometric meshes and shapes, normally captured with 3D scans.</w:t>
      </w:r>
    </w:p>
    <w:p w:rsidR="003C5AEE" w:rsidRPr="003C5AEE" w:rsidRDefault="003C5AEE" w:rsidP="003C5AEE">
      <w:pPr>
        <w:spacing w:line="360" w:lineRule="auto"/>
        <w:ind w:left="360"/>
        <w:jc w:val="both"/>
        <w:rPr>
          <w:sz w:val="26"/>
          <w:szCs w:val="26"/>
          <w:lang w:val="en-IN"/>
        </w:rPr>
      </w:pPr>
    </w:p>
    <w:p w:rsidR="00A5193F" w:rsidRDefault="00000000" w:rsidP="003C5AEE">
      <w:pPr>
        <w:pStyle w:val="Heading4"/>
        <w:tabs>
          <w:tab w:val="left" w:pos="965"/>
        </w:tabs>
        <w:spacing w:before="62" w:line="360" w:lineRule="auto"/>
        <w:ind w:left="572" w:firstLine="0"/>
        <w:rPr>
          <w:sz w:val="32"/>
          <w:szCs w:val="32"/>
          <w:lang w:val="en-IN"/>
        </w:rPr>
      </w:pPr>
      <w:r>
        <w:rPr>
          <w:sz w:val="28"/>
          <w:szCs w:val="28"/>
          <w:lang w:val="en-IN"/>
        </w:rPr>
        <w:t>1.3</w:t>
      </w:r>
      <w:r>
        <w:rPr>
          <w:sz w:val="32"/>
          <w:szCs w:val="32"/>
          <w:lang w:val="en-IN"/>
        </w:rPr>
        <w:t xml:space="preserve"> Machine Learning</w:t>
      </w:r>
    </w:p>
    <w:p w:rsidR="00A5193F" w:rsidRDefault="00A5193F" w:rsidP="003C5AEE">
      <w:pPr>
        <w:spacing w:line="360" w:lineRule="auto"/>
        <w:rPr>
          <w:lang w:val="en-IN"/>
        </w:rPr>
      </w:pPr>
    </w:p>
    <w:p w:rsidR="00A5193F" w:rsidRDefault="00000000" w:rsidP="003C5AEE">
      <w:pPr>
        <w:pStyle w:val="ListParagraph"/>
        <w:tabs>
          <w:tab w:val="left" w:pos="1324"/>
          <w:tab w:val="left" w:pos="1325"/>
        </w:tabs>
        <w:spacing w:before="176" w:line="360" w:lineRule="auto"/>
        <w:ind w:left="0" w:right="1187" w:firstLine="0"/>
        <w:jc w:val="both"/>
        <w:rPr>
          <w:sz w:val="26"/>
          <w:lang w:val="en-IN"/>
        </w:rPr>
      </w:pPr>
      <w:r>
        <w:rPr>
          <w:sz w:val="26"/>
          <w:lang w:val="en-IN"/>
        </w:rPr>
        <w:t>Machine learning (ML) is a field of inquiry devoted to understanding and building methods that 'learn', that is, methods that leverage data to improve performance on some set of tasks. It is seen as a part of </w:t>
      </w:r>
      <w:hyperlink r:id="rId11" w:tooltip="Artificial intelligence" w:history="1">
        <w:r>
          <w:rPr>
            <w:sz w:val="26"/>
            <w:lang w:val="en-IN"/>
          </w:rPr>
          <w:t>artificial intelligence</w:t>
        </w:r>
      </w:hyperlink>
      <w:r>
        <w:rPr>
          <w:sz w:val="26"/>
          <w:lang w:val="en-IN"/>
        </w:rPr>
        <w:t>.</w:t>
      </w:r>
    </w:p>
    <w:p w:rsidR="00A5193F" w:rsidRDefault="00000000" w:rsidP="003C5AEE">
      <w:pPr>
        <w:pStyle w:val="ListParagraph"/>
        <w:tabs>
          <w:tab w:val="left" w:pos="1324"/>
          <w:tab w:val="left" w:pos="1325"/>
        </w:tabs>
        <w:spacing w:before="176" w:line="360" w:lineRule="auto"/>
        <w:ind w:left="0" w:right="1187" w:firstLine="0"/>
        <w:jc w:val="both"/>
        <w:rPr>
          <w:sz w:val="26"/>
          <w:lang w:val="en-IN"/>
        </w:rPr>
      </w:pPr>
      <w:r>
        <w:rPr>
          <w:sz w:val="26"/>
          <w:lang w:val="en-IN"/>
        </w:rPr>
        <w:t>Machine learning algorithms build a model based on sample data, known as </w:t>
      </w:r>
      <w:hyperlink r:id="rId12" w:tooltip="Training data" w:history="1">
        <w:r>
          <w:rPr>
            <w:sz w:val="26"/>
            <w:lang w:val="en-IN"/>
          </w:rPr>
          <w:t>training data</w:t>
        </w:r>
      </w:hyperlink>
      <w:r>
        <w:rPr>
          <w:sz w:val="26"/>
          <w:lang w:val="en-IN"/>
        </w:rPr>
        <w:t>, in order to make predictions or decisions without being explicitly programmed to do so. Machine learning algorithms are used in a wide variety of applications, such as in medicine, </w:t>
      </w:r>
      <w:hyperlink r:id="rId13" w:tooltip="Email filtering" w:history="1">
        <w:r>
          <w:rPr>
            <w:sz w:val="26"/>
            <w:lang w:val="en-IN"/>
          </w:rPr>
          <w:t>email filtering</w:t>
        </w:r>
      </w:hyperlink>
      <w:r>
        <w:rPr>
          <w:sz w:val="26"/>
          <w:lang w:val="en-IN"/>
        </w:rPr>
        <w:t>, </w:t>
      </w:r>
      <w:hyperlink r:id="rId14" w:tooltip="Speech recognition" w:history="1">
        <w:r>
          <w:rPr>
            <w:sz w:val="26"/>
            <w:lang w:val="en-IN"/>
          </w:rPr>
          <w:t>speech recognition</w:t>
        </w:r>
      </w:hyperlink>
      <w:r>
        <w:rPr>
          <w:sz w:val="26"/>
          <w:lang w:val="en-IN"/>
        </w:rPr>
        <w:t>, </w:t>
      </w:r>
      <w:hyperlink r:id="rId15" w:tooltip="Agriculture" w:history="1">
        <w:r>
          <w:rPr>
            <w:sz w:val="26"/>
            <w:lang w:val="en-IN"/>
          </w:rPr>
          <w:t>agriculture</w:t>
        </w:r>
      </w:hyperlink>
      <w:r>
        <w:rPr>
          <w:sz w:val="26"/>
          <w:lang w:val="en-IN"/>
        </w:rPr>
        <w:t>, and </w:t>
      </w:r>
      <w:hyperlink r:id="rId16" w:tooltip="Computer vision" w:history="1">
        <w:r>
          <w:rPr>
            <w:sz w:val="26"/>
            <w:lang w:val="en-IN"/>
          </w:rPr>
          <w:t>computer vision</w:t>
        </w:r>
      </w:hyperlink>
      <w:r>
        <w:rPr>
          <w:sz w:val="26"/>
          <w:lang w:val="en-IN"/>
        </w:rPr>
        <w:t>, where it is difficult or unfeasible to develop conventional algorithms to perform the needed tasks.</w:t>
      </w:r>
    </w:p>
    <w:p w:rsidR="00A5193F" w:rsidRDefault="00A5193F" w:rsidP="003C5AEE">
      <w:pPr>
        <w:pStyle w:val="ListParagraph"/>
        <w:tabs>
          <w:tab w:val="left" w:pos="1324"/>
          <w:tab w:val="left" w:pos="1325"/>
        </w:tabs>
        <w:spacing w:before="176" w:line="360" w:lineRule="auto"/>
        <w:ind w:left="0" w:right="1187" w:firstLine="0"/>
        <w:rPr>
          <w:sz w:val="26"/>
          <w:lang w:val="en-IN"/>
        </w:rPr>
        <w:sectPr w:rsidR="00A5193F">
          <w:pgSz w:w="11910" w:h="16840"/>
          <w:pgMar w:top="1340" w:right="0" w:bottom="1240" w:left="1380" w:header="0" w:footer="970" w:gutter="0"/>
          <w:cols w:space="720"/>
        </w:sectPr>
      </w:pPr>
    </w:p>
    <w:p w:rsidR="00A5193F" w:rsidRDefault="00000000" w:rsidP="003C5AEE">
      <w:pPr>
        <w:pStyle w:val="Heading2"/>
        <w:spacing w:line="360" w:lineRule="auto"/>
        <w:ind w:left="3657" w:right="5023" w:hanging="9"/>
        <w:jc w:val="center"/>
      </w:pPr>
      <w:r>
        <w:lastRenderedPageBreak/>
        <w:t>CHAPTER-2 OBJECTIVE</w:t>
      </w:r>
    </w:p>
    <w:p w:rsidR="00A5193F" w:rsidRDefault="00A5193F" w:rsidP="003C5AEE">
      <w:pPr>
        <w:pStyle w:val="BodyText"/>
        <w:spacing w:line="360" w:lineRule="auto"/>
        <w:rPr>
          <w:b/>
          <w:sz w:val="20"/>
        </w:rPr>
      </w:pPr>
    </w:p>
    <w:p w:rsidR="00A5193F" w:rsidRDefault="00A5193F" w:rsidP="003C5AEE">
      <w:pPr>
        <w:pStyle w:val="BodyText"/>
        <w:spacing w:before="5" w:line="360" w:lineRule="auto"/>
        <w:rPr>
          <w:b/>
        </w:rPr>
      </w:pPr>
    </w:p>
    <w:p w:rsidR="00A5193F" w:rsidRDefault="00000000" w:rsidP="003C5AEE">
      <w:pPr>
        <w:pStyle w:val="Heading4"/>
        <w:numPr>
          <w:ilvl w:val="1"/>
          <w:numId w:val="3"/>
        </w:numPr>
        <w:tabs>
          <w:tab w:val="left" w:pos="981"/>
        </w:tabs>
        <w:spacing w:before="89" w:line="360" w:lineRule="auto"/>
        <w:ind w:hanging="393"/>
      </w:pPr>
      <w:r>
        <w:t>Aim</w:t>
      </w:r>
    </w:p>
    <w:p w:rsidR="00A5193F" w:rsidRDefault="00A5193F" w:rsidP="003C5AEE">
      <w:pPr>
        <w:pStyle w:val="BodyText"/>
        <w:spacing w:line="360" w:lineRule="auto"/>
        <w:rPr>
          <w:b/>
          <w:sz w:val="28"/>
        </w:rPr>
      </w:pPr>
    </w:p>
    <w:p w:rsidR="00A5193F" w:rsidRDefault="00000000" w:rsidP="003C5AEE">
      <w:pPr>
        <w:pStyle w:val="BodyText"/>
        <w:spacing w:before="227" w:line="360" w:lineRule="auto"/>
        <w:ind w:left="616" w:right="1399" w:hanging="12"/>
        <w:jc w:val="both"/>
      </w:pPr>
      <w:r>
        <w:t>Currently there are mobile applications for smartphones that calculate the number of reps for certain exercises. Moreover, these applications are not very accurate and record false positives for a rep-count. This system helps  the user to correct the set of common exercise like deadlift, bench press, etc.  The objective of this project is to develop a model that will count the number of reps for a weightlifter, determine the number of correct and incorrect reps.</w:t>
      </w:r>
    </w:p>
    <w:p w:rsidR="00A5193F" w:rsidRDefault="00000000" w:rsidP="003C5AEE">
      <w:pPr>
        <w:pStyle w:val="Heading4"/>
        <w:numPr>
          <w:ilvl w:val="1"/>
          <w:numId w:val="3"/>
        </w:numPr>
        <w:tabs>
          <w:tab w:val="left" w:pos="997"/>
        </w:tabs>
        <w:spacing w:before="163" w:line="360" w:lineRule="auto"/>
        <w:ind w:left="997" w:hanging="393"/>
      </w:pPr>
      <w:r>
        <w:t>Problem</w:t>
      </w:r>
      <w:r>
        <w:rPr>
          <w:spacing w:val="-1"/>
        </w:rPr>
        <w:t xml:space="preserve"> </w:t>
      </w:r>
      <w:r>
        <w:t>Statement</w:t>
      </w:r>
    </w:p>
    <w:p w:rsidR="00A5193F" w:rsidRDefault="00A5193F" w:rsidP="003C5AEE">
      <w:pPr>
        <w:pStyle w:val="BodyText"/>
        <w:spacing w:line="360" w:lineRule="auto"/>
        <w:rPr>
          <w:b/>
          <w:sz w:val="28"/>
        </w:rPr>
      </w:pPr>
    </w:p>
    <w:p w:rsidR="00A5193F" w:rsidRDefault="00000000" w:rsidP="003C5AEE">
      <w:pPr>
        <w:pStyle w:val="ListParagraph"/>
        <w:tabs>
          <w:tab w:val="left" w:pos="1324"/>
          <w:tab w:val="left" w:pos="1325"/>
        </w:tabs>
        <w:spacing w:before="18" w:line="360" w:lineRule="auto"/>
        <w:ind w:left="965" w:right="1611" w:firstLine="0"/>
        <w:jc w:val="both"/>
        <w:rPr>
          <w:sz w:val="26"/>
        </w:rPr>
      </w:pPr>
      <w:r>
        <w:rPr>
          <w:sz w:val="26"/>
        </w:rPr>
        <w:t>Building a gym posture monitoring system, which analyses and tracks user motions and postures for faults, the major goal of this project is to reduce one-sided training load using the implementation of proper exercise forms  to reduce myofascial imbalances in the musculoskeletal system and core stability.</w:t>
      </w:r>
    </w:p>
    <w:p w:rsidR="00A5193F" w:rsidRDefault="00000000" w:rsidP="003C5AEE">
      <w:pPr>
        <w:pStyle w:val="ListParagraph"/>
        <w:tabs>
          <w:tab w:val="left" w:pos="1324"/>
          <w:tab w:val="left" w:pos="1325"/>
        </w:tabs>
        <w:spacing w:before="18" w:line="360" w:lineRule="auto"/>
        <w:ind w:left="965" w:right="1611" w:firstLine="0"/>
        <w:jc w:val="both"/>
        <w:rPr>
          <w:sz w:val="26"/>
        </w:rPr>
      </w:pPr>
      <w:r>
        <w:rPr>
          <w:sz w:val="26"/>
        </w:rPr>
        <w:t>This project analyzes videos/images of the deadlift (one of the most fundamental weightlifting exercises) and scores the posture of the person performing the deadlift from a range of 0 to 1.</w:t>
      </w:r>
    </w:p>
    <w:p w:rsidR="00A5193F" w:rsidRDefault="00A5193F" w:rsidP="003C5AEE">
      <w:pPr>
        <w:pStyle w:val="ListParagraph"/>
        <w:tabs>
          <w:tab w:val="left" w:pos="1324"/>
          <w:tab w:val="left" w:pos="1325"/>
        </w:tabs>
        <w:spacing w:before="18" w:line="360" w:lineRule="auto"/>
        <w:ind w:left="965" w:right="1611" w:firstLine="0"/>
        <w:rPr>
          <w:sz w:val="26"/>
        </w:rPr>
      </w:pPr>
    </w:p>
    <w:p w:rsidR="00A5193F" w:rsidRDefault="00A5193F" w:rsidP="003C5AEE">
      <w:pPr>
        <w:pStyle w:val="ListParagraph"/>
        <w:tabs>
          <w:tab w:val="left" w:pos="1324"/>
          <w:tab w:val="left" w:pos="1325"/>
        </w:tabs>
        <w:spacing w:before="18" w:line="360" w:lineRule="auto"/>
        <w:ind w:left="965" w:right="1611" w:firstLine="0"/>
        <w:rPr>
          <w:sz w:val="26"/>
        </w:rPr>
      </w:pPr>
    </w:p>
    <w:p w:rsidR="00A5193F" w:rsidRDefault="00A5193F" w:rsidP="003C5AEE">
      <w:pPr>
        <w:spacing w:line="360" w:lineRule="auto"/>
        <w:rPr>
          <w:sz w:val="26"/>
        </w:rPr>
        <w:sectPr w:rsidR="00A5193F">
          <w:pgSz w:w="11910" w:h="16840"/>
          <w:pgMar w:top="1340" w:right="0" w:bottom="1240" w:left="1380" w:header="0" w:footer="970" w:gutter="0"/>
          <w:cols w:space="720"/>
        </w:sectPr>
      </w:pPr>
    </w:p>
    <w:p w:rsidR="00A5193F" w:rsidRDefault="00000000" w:rsidP="003C5AEE">
      <w:pPr>
        <w:pStyle w:val="Heading2"/>
        <w:spacing w:line="360" w:lineRule="auto"/>
        <w:ind w:left="4045" w:right="4456" w:firstLine="125"/>
        <w:jc w:val="center"/>
      </w:pPr>
      <w:r>
        <w:lastRenderedPageBreak/>
        <w:t>CHAPTER-3 WORKFLOW</w:t>
      </w:r>
    </w:p>
    <w:p w:rsidR="00A5193F" w:rsidRDefault="00000000" w:rsidP="003C5AEE">
      <w:pPr>
        <w:pStyle w:val="Heading3"/>
        <w:spacing w:before="286" w:line="360" w:lineRule="auto"/>
      </w:pPr>
      <w:r>
        <w:t>3.1 Project Workflow</w:t>
      </w:r>
    </w:p>
    <w:p w:rsidR="00A5193F" w:rsidRDefault="00000000" w:rsidP="003C5AEE">
      <w:pPr>
        <w:pStyle w:val="BodyText"/>
        <w:spacing w:before="269" w:line="360" w:lineRule="auto"/>
        <w:ind w:left="604"/>
      </w:pPr>
      <w:r>
        <w:t>The application’s overall workflow is illustrated below:</w:t>
      </w:r>
    </w:p>
    <w:p w:rsidR="00A5193F" w:rsidRDefault="00A5193F" w:rsidP="003C5AEE">
      <w:pPr>
        <w:pStyle w:val="BodyText"/>
        <w:spacing w:line="360" w:lineRule="auto"/>
        <w:rPr>
          <w:sz w:val="20"/>
        </w:rPr>
      </w:pPr>
    </w:p>
    <w:p w:rsidR="00A5193F" w:rsidRDefault="00A5193F" w:rsidP="003C5AEE">
      <w:pPr>
        <w:pStyle w:val="BodyText"/>
        <w:spacing w:line="360" w:lineRule="auto"/>
        <w:rPr>
          <w:sz w:val="20"/>
        </w:rPr>
      </w:pPr>
    </w:p>
    <w:p w:rsidR="00A5193F" w:rsidRDefault="00000000" w:rsidP="003C5AEE">
      <w:pPr>
        <w:pStyle w:val="BodyText"/>
        <w:spacing w:line="360" w:lineRule="auto"/>
        <w:jc w:val="center"/>
        <w:rPr>
          <w:sz w:val="20"/>
          <w:lang w:val="en-IN"/>
        </w:rPr>
      </w:pPr>
      <w:r>
        <w:rPr>
          <w:rFonts w:ascii="SimSun" w:eastAsia="SimSun" w:hAnsi="SimSun" w:cs="SimSun"/>
          <w:noProof/>
          <w:sz w:val="24"/>
          <w:szCs w:val="24"/>
        </w:rPr>
        <w:drawing>
          <wp:inline distT="0" distB="0" distL="114300" distR="114300">
            <wp:extent cx="2828925" cy="4251960"/>
            <wp:effectExtent l="0" t="0" r="571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7"/>
                    <a:srcRect l="-247" r="247"/>
                    <a:stretch>
                      <a:fillRect/>
                    </a:stretch>
                  </pic:blipFill>
                  <pic:spPr>
                    <a:xfrm>
                      <a:off x="0" y="0"/>
                      <a:ext cx="2828925" cy="4251960"/>
                    </a:xfrm>
                    <a:prstGeom prst="rect">
                      <a:avLst/>
                    </a:prstGeom>
                    <a:noFill/>
                    <a:ln w="9525">
                      <a:noFill/>
                    </a:ln>
                  </pic:spPr>
                </pic:pic>
              </a:graphicData>
            </a:graphic>
          </wp:inline>
        </w:drawing>
      </w:r>
      <w:r>
        <w:rPr>
          <w:rFonts w:ascii="SimSun" w:eastAsia="SimSun" w:hAnsi="SimSun" w:cs="SimSun"/>
          <w:sz w:val="24"/>
          <w:szCs w:val="24"/>
          <w:lang w:val="en-IN"/>
        </w:rPr>
        <w:t xml:space="preserve"> </w:t>
      </w:r>
      <w:r>
        <w:rPr>
          <w:noProof/>
        </w:rPr>
        <w:drawing>
          <wp:inline distT="0" distB="0" distL="114300" distR="114300">
            <wp:extent cx="3114040" cy="4242435"/>
            <wp:effectExtent l="0" t="0" r="1016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3114040" cy="4242435"/>
                    </a:xfrm>
                    <a:prstGeom prst="rect">
                      <a:avLst/>
                    </a:prstGeom>
                    <a:noFill/>
                    <a:ln>
                      <a:noFill/>
                    </a:ln>
                  </pic:spPr>
                </pic:pic>
              </a:graphicData>
            </a:graphic>
          </wp:inline>
        </w:drawing>
      </w:r>
    </w:p>
    <w:p w:rsidR="00A5193F" w:rsidRDefault="00A5193F" w:rsidP="003C5AEE">
      <w:pPr>
        <w:pStyle w:val="BodyText"/>
        <w:spacing w:before="6" w:line="360" w:lineRule="auto"/>
        <w:rPr>
          <w:sz w:val="17"/>
        </w:rPr>
      </w:pPr>
    </w:p>
    <w:p w:rsidR="00A5193F" w:rsidRDefault="00000000" w:rsidP="003C5AEE">
      <w:pPr>
        <w:spacing w:line="360" w:lineRule="auto"/>
        <w:ind w:left="1016" w:right="1993"/>
        <w:jc w:val="center"/>
        <w:rPr>
          <w:b/>
          <w:sz w:val="24"/>
        </w:rPr>
      </w:pPr>
      <w:r>
        <w:rPr>
          <w:b/>
          <w:sz w:val="24"/>
        </w:rPr>
        <w:t xml:space="preserve">Figure 3.1 - </w:t>
      </w:r>
      <w:r>
        <w:rPr>
          <w:b/>
          <w:sz w:val="24"/>
          <w:lang w:val="en-IN"/>
        </w:rPr>
        <w:t xml:space="preserve">RepCount </w:t>
      </w:r>
      <w:r>
        <w:rPr>
          <w:b/>
          <w:sz w:val="24"/>
        </w:rPr>
        <w:t>Work flow</w:t>
      </w:r>
      <w:r>
        <w:rPr>
          <w:b/>
          <w:sz w:val="24"/>
          <w:lang w:val="en-IN"/>
        </w:rPr>
        <w:t xml:space="preserve">              </w:t>
      </w:r>
      <w:r>
        <w:rPr>
          <w:b/>
          <w:sz w:val="24"/>
        </w:rPr>
        <w:t>Figure 3.</w:t>
      </w:r>
      <w:r>
        <w:rPr>
          <w:b/>
          <w:sz w:val="24"/>
          <w:lang w:val="en-IN"/>
        </w:rPr>
        <w:t>2</w:t>
      </w:r>
      <w:r>
        <w:rPr>
          <w:b/>
          <w:sz w:val="24"/>
        </w:rPr>
        <w:t xml:space="preserve"> - </w:t>
      </w:r>
      <w:r>
        <w:rPr>
          <w:b/>
          <w:sz w:val="24"/>
          <w:lang w:val="en-IN"/>
        </w:rPr>
        <w:t xml:space="preserve">Posture </w:t>
      </w:r>
      <w:r>
        <w:rPr>
          <w:b/>
          <w:sz w:val="24"/>
        </w:rPr>
        <w:t>Work flow</w:t>
      </w:r>
    </w:p>
    <w:p w:rsidR="00A5193F" w:rsidRDefault="00000000" w:rsidP="003C5AEE">
      <w:pPr>
        <w:spacing w:line="360" w:lineRule="auto"/>
        <w:ind w:left="1016" w:right="1993"/>
        <w:rPr>
          <w:b/>
          <w:sz w:val="24"/>
          <w:lang w:val="en-IN"/>
        </w:rPr>
      </w:pPr>
      <w:r>
        <w:rPr>
          <w:b/>
          <w:sz w:val="24"/>
          <w:lang w:val="en-IN"/>
        </w:rPr>
        <w:t xml:space="preserve">    </w:t>
      </w:r>
    </w:p>
    <w:p w:rsidR="00A5193F" w:rsidRDefault="00000000" w:rsidP="003C5AEE">
      <w:pPr>
        <w:pStyle w:val="Heading3"/>
        <w:spacing w:before="214" w:line="360" w:lineRule="auto"/>
        <w:ind w:left="0"/>
        <w:rPr>
          <w:bCs w:val="0"/>
        </w:rPr>
      </w:pPr>
      <w:r>
        <w:rPr>
          <w:bCs w:val="0"/>
        </w:rPr>
        <w:t>This project analyzes video of the deadlift (one of the most fundamental weightlifting</w:t>
      </w:r>
    </w:p>
    <w:p w:rsidR="00A5193F" w:rsidRDefault="00000000" w:rsidP="003C5AEE">
      <w:pPr>
        <w:pStyle w:val="Heading3"/>
        <w:spacing w:before="214" w:line="360" w:lineRule="auto"/>
        <w:ind w:left="0"/>
        <w:rPr>
          <w:bCs w:val="0"/>
        </w:rPr>
      </w:pPr>
      <w:r>
        <w:rPr>
          <w:bCs w:val="0"/>
        </w:rPr>
        <w:t xml:space="preserve">exercises) and scores the posture of the person performing the deadlift from a range </w:t>
      </w:r>
    </w:p>
    <w:p w:rsidR="00A5193F" w:rsidRDefault="00000000" w:rsidP="003C5AEE">
      <w:pPr>
        <w:pStyle w:val="Heading3"/>
        <w:spacing w:before="214" w:line="360" w:lineRule="auto"/>
        <w:ind w:left="0"/>
      </w:pPr>
      <w:r>
        <w:rPr>
          <w:bCs w:val="0"/>
        </w:rPr>
        <w:t>of 0 to 1.</w:t>
      </w:r>
    </w:p>
    <w:p w:rsidR="00A5193F" w:rsidRDefault="00A5193F" w:rsidP="003C5AEE">
      <w:pPr>
        <w:pStyle w:val="BodyText"/>
        <w:spacing w:before="11" w:line="360" w:lineRule="auto"/>
        <w:rPr>
          <w:sz w:val="37"/>
        </w:rPr>
      </w:pPr>
    </w:p>
    <w:p w:rsidR="00A5193F" w:rsidRDefault="00000000" w:rsidP="003C5AEE">
      <w:pPr>
        <w:pStyle w:val="BodyText"/>
        <w:spacing w:line="360" w:lineRule="auto"/>
        <w:ind w:left="604" w:right="2094"/>
        <w:jc w:val="both"/>
        <w:rPr>
          <w:lang w:val="en-IN"/>
        </w:rPr>
      </w:pPr>
      <w:r>
        <w:rPr>
          <w:lang w:val="en-IN"/>
        </w:rPr>
        <w:lastRenderedPageBreak/>
        <w:t>The video is taken as input using a camera which can be either a smartphone camera which is now ubiquitously available or we can use a webcam. Camera acts as the input component of the system. Camera is used for image acquisition and as data input to the model. </w:t>
      </w:r>
    </w:p>
    <w:p w:rsidR="00A5193F" w:rsidRDefault="00000000" w:rsidP="003C5AEE">
      <w:pPr>
        <w:pStyle w:val="BodyText"/>
        <w:spacing w:line="360" w:lineRule="auto"/>
        <w:ind w:left="604" w:right="2094"/>
        <w:jc w:val="both"/>
        <w:rPr>
          <w:lang w:val="en-IN"/>
        </w:rPr>
      </w:pPr>
      <w:r>
        <w:rPr>
          <w:lang w:val="en-IN"/>
        </w:rPr>
        <w:t>Firstly, one must work on getting the source video to be passed on the model and openCV detects the video using videocapture function. Then the model works on video training and gets the height, width and fps .</w:t>
      </w:r>
    </w:p>
    <w:p w:rsidR="00A5193F" w:rsidRDefault="00A5193F" w:rsidP="003C5AEE">
      <w:pPr>
        <w:pStyle w:val="BodyText"/>
        <w:spacing w:line="360" w:lineRule="auto"/>
        <w:ind w:left="604" w:right="2094"/>
        <w:jc w:val="both"/>
        <w:rPr>
          <w:lang w:val="en-IN"/>
        </w:rPr>
      </w:pPr>
    </w:p>
    <w:p w:rsidR="00A5193F" w:rsidRDefault="00000000" w:rsidP="003C5AEE">
      <w:pPr>
        <w:pStyle w:val="BodyText"/>
        <w:spacing w:line="360" w:lineRule="auto"/>
        <w:ind w:left="604" w:right="2094"/>
        <w:jc w:val="both"/>
        <w:rPr>
          <w:b/>
          <w:bCs/>
          <w:lang w:val="en-IN"/>
        </w:rPr>
      </w:pPr>
      <w:r>
        <w:rPr>
          <w:b/>
          <w:bCs/>
          <w:lang w:val="en-IN"/>
        </w:rPr>
        <w:t>DATA SET </w:t>
      </w:r>
    </w:p>
    <w:p w:rsidR="00A5193F" w:rsidRDefault="00000000" w:rsidP="003C5AEE">
      <w:pPr>
        <w:pStyle w:val="BodyText"/>
        <w:spacing w:line="360" w:lineRule="auto"/>
        <w:ind w:left="604" w:right="2094"/>
        <w:jc w:val="both"/>
        <w:rPr>
          <w:lang w:val="en-IN"/>
        </w:rPr>
      </w:pPr>
      <w:r>
        <w:rPr>
          <w:lang w:val="en-IN"/>
        </w:rPr>
        <w:t>The system must read the input video uploaded by the user as a set of coordinates in the landmarks of x,y &amp; z. Selected coordinates of the movement in deadlift gets stored in csv file with a visibility mark. There are ‘n’ number of datasets are generated by extracting coordinates.</w:t>
      </w:r>
    </w:p>
    <w:p w:rsidR="00A5193F" w:rsidRDefault="00A5193F" w:rsidP="003C5AEE">
      <w:pPr>
        <w:pStyle w:val="BodyText"/>
        <w:spacing w:line="360" w:lineRule="auto"/>
        <w:ind w:left="604" w:right="2094"/>
        <w:jc w:val="both"/>
        <w:rPr>
          <w:lang w:val="en-IN"/>
        </w:rPr>
      </w:pPr>
    </w:p>
    <w:p w:rsidR="00A5193F" w:rsidRDefault="00000000" w:rsidP="003C5AEE">
      <w:pPr>
        <w:pStyle w:val="BodyText"/>
        <w:spacing w:line="360" w:lineRule="auto"/>
        <w:ind w:left="604" w:right="2094"/>
        <w:jc w:val="both"/>
        <w:rPr>
          <w:b/>
          <w:bCs/>
          <w:lang w:val="en-IN"/>
        </w:rPr>
      </w:pPr>
      <w:r>
        <w:rPr>
          <w:b/>
          <w:bCs/>
          <w:lang w:val="en-IN"/>
        </w:rPr>
        <w:t>POSE ESTIMATION </w:t>
      </w:r>
    </w:p>
    <w:p w:rsidR="00A5193F" w:rsidRDefault="00000000" w:rsidP="003C5AEE">
      <w:pPr>
        <w:pStyle w:val="BodyText"/>
        <w:spacing w:line="360" w:lineRule="auto"/>
        <w:ind w:left="604" w:right="2094"/>
        <w:jc w:val="both"/>
        <w:rPr>
          <w:lang w:val="en-IN"/>
        </w:rPr>
      </w:pPr>
      <w:r>
        <w:rPr>
          <w:lang w:val="en-IN"/>
        </w:rPr>
        <w:t>The list of coordinates in the X,Y and Z axis for 33 major key-points of a person. These key points define the location of each major body part in the input image. Using these key points we can build an accurate skeletal orientation of the user. So, three datasets formed individually from deadlift movement from Up - Down , Weight imbalance in Left - Right and Hips correction using same preprocessing and model training.</w:t>
      </w:r>
    </w:p>
    <w:p w:rsidR="00A5193F" w:rsidRDefault="00A5193F" w:rsidP="003C5AEE">
      <w:pPr>
        <w:pStyle w:val="BodyText"/>
        <w:spacing w:line="360" w:lineRule="auto"/>
        <w:ind w:left="604" w:right="2094"/>
        <w:jc w:val="both"/>
        <w:rPr>
          <w:lang w:val="en-IN"/>
        </w:rPr>
      </w:pPr>
    </w:p>
    <w:p w:rsidR="00A5193F" w:rsidRDefault="00000000" w:rsidP="003C5AEE">
      <w:pPr>
        <w:pStyle w:val="BodyText"/>
        <w:spacing w:line="360" w:lineRule="auto"/>
        <w:ind w:left="604" w:right="2094"/>
        <w:jc w:val="both"/>
        <w:rPr>
          <w:b/>
          <w:bCs/>
          <w:lang w:val="en-IN"/>
        </w:rPr>
      </w:pPr>
      <w:r>
        <w:rPr>
          <w:b/>
          <w:bCs/>
          <w:lang w:val="en-IN"/>
        </w:rPr>
        <w:t>TRACKING MODEL </w:t>
      </w:r>
    </w:p>
    <w:p w:rsidR="00A5193F" w:rsidRDefault="00000000" w:rsidP="003C5AEE">
      <w:pPr>
        <w:pStyle w:val="BodyText"/>
        <w:spacing w:line="360" w:lineRule="auto"/>
        <w:ind w:left="604" w:right="2094"/>
        <w:jc w:val="both"/>
        <w:rPr>
          <w:lang w:val="en-IN"/>
        </w:rPr>
      </w:pPr>
      <w:r>
        <w:rPr>
          <w:lang w:val="en-IN"/>
        </w:rPr>
        <w:t>All the key points having 3 degrees of freedom each x, y, z location and visibility and in our model we used a regression &amp; classifier approach. The dataset gets normalised using standscalar and various ML algorithms like logistic regression, ridge classifier, random forest classifier and gradient boosting classifier are used to train the model.</w:t>
      </w:r>
    </w:p>
    <w:p w:rsidR="00A5193F" w:rsidRDefault="00A5193F" w:rsidP="003C5AEE">
      <w:pPr>
        <w:pStyle w:val="BodyText"/>
        <w:spacing w:line="360" w:lineRule="auto"/>
        <w:ind w:left="604" w:right="2094"/>
        <w:jc w:val="both"/>
        <w:rPr>
          <w:lang w:val="en-IN"/>
        </w:rPr>
      </w:pPr>
    </w:p>
    <w:p w:rsidR="00A5193F" w:rsidRDefault="00000000" w:rsidP="003C5AEE">
      <w:pPr>
        <w:pStyle w:val="BodyText"/>
        <w:spacing w:line="360" w:lineRule="auto"/>
        <w:ind w:left="604" w:right="2094"/>
        <w:jc w:val="both"/>
        <w:rPr>
          <w:b/>
          <w:bCs/>
          <w:lang w:val="en-IN"/>
        </w:rPr>
      </w:pPr>
      <w:r>
        <w:rPr>
          <w:b/>
          <w:bCs/>
          <w:lang w:val="en-IN"/>
        </w:rPr>
        <w:t>REPETITION COUNTING </w:t>
      </w:r>
    </w:p>
    <w:p w:rsidR="00A5193F" w:rsidRDefault="00000000" w:rsidP="003C5AEE">
      <w:pPr>
        <w:pStyle w:val="BodyText"/>
        <w:spacing w:line="360" w:lineRule="auto"/>
        <w:ind w:left="604" w:right="2094"/>
        <w:jc w:val="both"/>
        <w:rPr>
          <w:lang w:val="en-IN"/>
        </w:rPr>
      </w:pPr>
      <w:r>
        <w:rPr>
          <w:lang w:val="en-IN"/>
        </w:rPr>
        <w:t xml:space="preserve">To count the repetitions, the algorithm monitors the probability of a target </w:t>
      </w:r>
      <w:r>
        <w:rPr>
          <w:lang w:val="en-IN"/>
        </w:rPr>
        <w:lastRenderedPageBreak/>
        <w:t>pose class. When the probability of the “down” pose class passes a certain threshold for the first time, counter increases by one. Similarly, position signify the correct body posture using hips and arm movement. Then successful transition of hand from down or up increases counter.</w:t>
      </w: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Heading3"/>
        <w:spacing w:before="214" w:line="360" w:lineRule="auto"/>
        <w:rPr>
          <w:bCs w:val="0"/>
          <w:lang w:val="en-IN"/>
        </w:rPr>
      </w:pPr>
    </w:p>
    <w:p w:rsidR="00A5193F" w:rsidRDefault="00A5193F" w:rsidP="003C5AEE">
      <w:pPr>
        <w:pStyle w:val="BodyText"/>
        <w:spacing w:before="11" w:line="360" w:lineRule="auto"/>
        <w:rPr>
          <w:sz w:val="23"/>
        </w:rPr>
      </w:pPr>
    </w:p>
    <w:p w:rsidR="00A5193F" w:rsidRDefault="00A5193F" w:rsidP="003C5AEE">
      <w:pPr>
        <w:pStyle w:val="BodyText"/>
        <w:spacing w:before="1" w:line="360" w:lineRule="auto"/>
        <w:rPr>
          <w:sz w:val="29"/>
        </w:rPr>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A5193F" w:rsidP="003C5AEE">
      <w:pPr>
        <w:pStyle w:val="Heading2"/>
        <w:spacing w:before="87" w:line="360" w:lineRule="auto"/>
        <w:ind w:left="2288" w:right="3669" w:firstLine="1596"/>
      </w:pPr>
    </w:p>
    <w:p w:rsidR="00A5193F" w:rsidRDefault="00000000" w:rsidP="003C5AEE">
      <w:pPr>
        <w:pStyle w:val="Heading2"/>
        <w:spacing w:before="87" w:line="360" w:lineRule="auto"/>
        <w:ind w:left="2288" w:right="3669" w:firstLine="1596"/>
      </w:pPr>
      <w:r>
        <w:lastRenderedPageBreak/>
        <w:t>CHAPTER 4 TOOLS AND</w:t>
      </w:r>
      <w:r>
        <w:rPr>
          <w:spacing w:val="-9"/>
        </w:rPr>
        <w:t xml:space="preserve"> </w:t>
      </w:r>
      <w:r>
        <w:t>TECHNOLOGIES</w:t>
      </w:r>
    </w:p>
    <w:p w:rsidR="00A5193F" w:rsidRDefault="00A5193F" w:rsidP="003C5AEE">
      <w:pPr>
        <w:pStyle w:val="BodyText"/>
        <w:spacing w:line="360" w:lineRule="auto"/>
        <w:rPr>
          <w:b/>
          <w:sz w:val="34"/>
        </w:rPr>
      </w:pPr>
    </w:p>
    <w:p w:rsidR="00A5193F" w:rsidRDefault="00A5193F" w:rsidP="003C5AEE">
      <w:pPr>
        <w:pStyle w:val="BodyText"/>
        <w:spacing w:before="9" w:line="360" w:lineRule="auto"/>
        <w:rPr>
          <w:b/>
          <w:sz w:val="49"/>
        </w:rPr>
      </w:pPr>
    </w:p>
    <w:p w:rsidR="00A5193F" w:rsidRDefault="00000000" w:rsidP="003C5AEE">
      <w:pPr>
        <w:pStyle w:val="Heading3"/>
        <w:numPr>
          <w:ilvl w:val="1"/>
          <w:numId w:val="4"/>
        </w:numPr>
        <w:tabs>
          <w:tab w:val="left" w:pos="1028"/>
        </w:tabs>
        <w:spacing w:before="1" w:line="360" w:lineRule="auto"/>
      </w:pPr>
      <w:r>
        <w:rPr>
          <w:lang w:val="en-IN"/>
        </w:rPr>
        <w:t>OpenCV</w:t>
      </w:r>
    </w:p>
    <w:p w:rsidR="00A5193F" w:rsidRDefault="00000000" w:rsidP="003C5AEE">
      <w:pPr>
        <w:pStyle w:val="BodyText"/>
        <w:spacing w:before="5" w:line="360" w:lineRule="auto"/>
        <w:jc w:val="center"/>
        <w:rPr>
          <w:b/>
          <w:sz w:val="20"/>
        </w:rPr>
      </w:pPr>
      <w:r>
        <w:rPr>
          <w:rFonts w:ascii="SimSun" w:eastAsia="SimSun" w:hAnsi="SimSun" w:cs="SimSun"/>
          <w:noProof/>
          <w:sz w:val="24"/>
          <w:szCs w:val="24"/>
        </w:rPr>
        <w:drawing>
          <wp:inline distT="0" distB="0" distL="114300" distR="114300">
            <wp:extent cx="2143125" cy="2143125"/>
            <wp:effectExtent l="0" t="0" r="5715" b="571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9"/>
                    <a:stretch>
                      <a:fillRect/>
                    </a:stretch>
                  </pic:blipFill>
                  <pic:spPr>
                    <a:xfrm>
                      <a:off x="0" y="0"/>
                      <a:ext cx="2143125" cy="2143125"/>
                    </a:xfrm>
                    <a:prstGeom prst="rect">
                      <a:avLst/>
                    </a:prstGeom>
                    <a:noFill/>
                    <a:ln w="9525">
                      <a:noFill/>
                    </a:ln>
                  </pic:spPr>
                </pic:pic>
              </a:graphicData>
            </a:graphic>
          </wp:inline>
        </w:drawing>
      </w:r>
    </w:p>
    <w:p w:rsidR="00A5193F" w:rsidRDefault="00000000" w:rsidP="003C5AEE">
      <w:pPr>
        <w:spacing w:before="237" w:line="360" w:lineRule="auto"/>
        <w:ind w:left="2065" w:right="1993"/>
        <w:jc w:val="center"/>
        <w:rPr>
          <w:b/>
          <w:sz w:val="24"/>
        </w:rPr>
      </w:pPr>
      <w:r>
        <w:rPr>
          <w:b/>
          <w:sz w:val="24"/>
        </w:rPr>
        <w:t xml:space="preserve">Fig 4.1 – </w:t>
      </w:r>
      <w:r>
        <w:rPr>
          <w:b/>
          <w:sz w:val="24"/>
          <w:lang w:val="en-IN"/>
        </w:rPr>
        <w:t>OpenCV</w:t>
      </w:r>
      <w:r>
        <w:rPr>
          <w:b/>
          <w:sz w:val="24"/>
        </w:rPr>
        <w:t xml:space="preserve"> Framework</w:t>
      </w:r>
    </w:p>
    <w:p w:rsidR="00A5193F" w:rsidRDefault="00A5193F" w:rsidP="003C5AEE">
      <w:pPr>
        <w:pStyle w:val="BodyText"/>
        <w:spacing w:line="360" w:lineRule="auto"/>
        <w:rPr>
          <w:b/>
        </w:rPr>
      </w:pPr>
    </w:p>
    <w:p w:rsidR="00A5193F" w:rsidRDefault="00A5193F" w:rsidP="003C5AEE">
      <w:pPr>
        <w:pStyle w:val="BodyText"/>
        <w:spacing w:line="360" w:lineRule="auto"/>
        <w:rPr>
          <w:b/>
        </w:rPr>
      </w:pPr>
    </w:p>
    <w:p w:rsidR="00A5193F" w:rsidRDefault="00A5193F" w:rsidP="003C5AEE">
      <w:pPr>
        <w:pStyle w:val="BodyText"/>
        <w:spacing w:line="360" w:lineRule="auto"/>
        <w:rPr>
          <w:b/>
        </w:rPr>
      </w:pPr>
    </w:p>
    <w:p w:rsidR="00A5193F" w:rsidRDefault="00000000" w:rsidP="003C5AEE">
      <w:pPr>
        <w:pStyle w:val="BodyText"/>
        <w:spacing w:before="200" w:line="360" w:lineRule="auto"/>
        <w:ind w:left="616" w:right="1158"/>
        <w:jc w:val="both"/>
      </w:pPr>
      <w: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rsidR="00A5193F" w:rsidRDefault="00A5193F" w:rsidP="003C5AEE">
      <w:pPr>
        <w:spacing w:line="360" w:lineRule="auto"/>
        <w:sectPr w:rsidR="00A5193F">
          <w:pgSz w:w="11910" w:h="16840"/>
          <w:pgMar w:top="1580" w:right="0" w:bottom="1240" w:left="1380" w:header="0" w:footer="970" w:gutter="0"/>
          <w:cols w:space="720"/>
        </w:sectPr>
      </w:pPr>
    </w:p>
    <w:p w:rsidR="00A5193F" w:rsidRDefault="00000000" w:rsidP="003C5AEE">
      <w:pPr>
        <w:pStyle w:val="Heading2"/>
        <w:numPr>
          <w:ilvl w:val="1"/>
          <w:numId w:val="4"/>
        </w:numPr>
        <w:tabs>
          <w:tab w:val="left" w:pos="1085"/>
        </w:tabs>
        <w:spacing w:line="360" w:lineRule="auto"/>
        <w:ind w:left="1084" w:hanging="481"/>
      </w:pPr>
      <w:r>
        <w:rPr>
          <w:lang w:val="en-IN"/>
        </w:rPr>
        <w:lastRenderedPageBreak/>
        <w:t>MediaPipe</w:t>
      </w:r>
    </w:p>
    <w:p w:rsidR="00A5193F" w:rsidRDefault="00A5193F" w:rsidP="003C5AEE">
      <w:pPr>
        <w:pStyle w:val="BodyText"/>
        <w:spacing w:line="360" w:lineRule="auto"/>
        <w:rPr>
          <w:b/>
          <w:sz w:val="20"/>
        </w:rPr>
      </w:pPr>
    </w:p>
    <w:p w:rsidR="00A5193F" w:rsidRDefault="00A5193F" w:rsidP="003C5AEE">
      <w:pPr>
        <w:pStyle w:val="BodyText"/>
        <w:spacing w:line="360" w:lineRule="auto"/>
        <w:rPr>
          <w:b/>
          <w:sz w:val="20"/>
        </w:rPr>
      </w:pPr>
    </w:p>
    <w:p w:rsidR="00A5193F" w:rsidRDefault="00000000" w:rsidP="003C5AEE">
      <w:pPr>
        <w:pStyle w:val="BodyText"/>
        <w:spacing w:before="4" w:line="360" w:lineRule="auto"/>
        <w:jc w:val="center"/>
        <w:rPr>
          <w:b/>
          <w:sz w:val="20"/>
        </w:rPr>
      </w:pPr>
      <w:r>
        <w:rPr>
          <w:rFonts w:ascii="SimSun" w:eastAsia="SimSun" w:hAnsi="SimSun" w:cs="SimSun"/>
          <w:noProof/>
          <w:sz w:val="24"/>
          <w:szCs w:val="24"/>
        </w:rPr>
        <w:drawing>
          <wp:inline distT="0" distB="0" distL="114300" distR="114300">
            <wp:extent cx="4184650" cy="1136015"/>
            <wp:effectExtent l="0" t="0" r="0"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20"/>
                    <a:stretch>
                      <a:fillRect/>
                    </a:stretch>
                  </pic:blipFill>
                  <pic:spPr>
                    <a:xfrm>
                      <a:off x="0" y="0"/>
                      <a:ext cx="4184650" cy="1136015"/>
                    </a:xfrm>
                    <a:prstGeom prst="rect">
                      <a:avLst/>
                    </a:prstGeom>
                    <a:noFill/>
                    <a:ln w="9525">
                      <a:noFill/>
                    </a:ln>
                  </pic:spPr>
                </pic:pic>
              </a:graphicData>
            </a:graphic>
          </wp:inline>
        </w:drawing>
      </w:r>
    </w:p>
    <w:p w:rsidR="00A5193F" w:rsidRDefault="00A5193F" w:rsidP="003C5AEE">
      <w:pPr>
        <w:pStyle w:val="BodyText"/>
        <w:spacing w:line="360" w:lineRule="auto"/>
        <w:rPr>
          <w:b/>
          <w:sz w:val="20"/>
        </w:rPr>
      </w:pPr>
    </w:p>
    <w:p w:rsidR="00A5193F" w:rsidRDefault="00A5193F" w:rsidP="003C5AEE">
      <w:pPr>
        <w:pStyle w:val="BodyText"/>
        <w:spacing w:line="360" w:lineRule="auto"/>
        <w:rPr>
          <w:b/>
          <w:sz w:val="20"/>
        </w:rPr>
      </w:pPr>
    </w:p>
    <w:p w:rsidR="00A5193F" w:rsidRDefault="00A5193F" w:rsidP="003C5AEE">
      <w:pPr>
        <w:pStyle w:val="BodyText"/>
        <w:spacing w:before="4" w:line="360" w:lineRule="auto"/>
        <w:rPr>
          <w:b/>
          <w:sz w:val="16"/>
        </w:rPr>
      </w:pPr>
    </w:p>
    <w:p w:rsidR="00A5193F" w:rsidRDefault="00000000" w:rsidP="003C5AEE">
      <w:pPr>
        <w:spacing w:before="90" w:line="360" w:lineRule="auto"/>
        <w:ind w:left="4206"/>
        <w:rPr>
          <w:b/>
          <w:sz w:val="24"/>
          <w:lang w:val="en-IN"/>
        </w:rPr>
      </w:pPr>
      <w:r>
        <w:rPr>
          <w:b/>
          <w:sz w:val="24"/>
        </w:rPr>
        <w:t xml:space="preserve">Fig 4.2 - </w:t>
      </w:r>
      <w:r>
        <w:rPr>
          <w:b/>
          <w:sz w:val="24"/>
          <w:lang w:val="en-IN"/>
        </w:rPr>
        <w:t>MediaPipe</w:t>
      </w:r>
    </w:p>
    <w:p w:rsidR="00A5193F" w:rsidRDefault="00A5193F" w:rsidP="003C5AEE">
      <w:pPr>
        <w:pStyle w:val="BodyText"/>
        <w:spacing w:line="360" w:lineRule="auto"/>
        <w:rPr>
          <w:b/>
        </w:rPr>
      </w:pPr>
    </w:p>
    <w:p w:rsidR="00A5193F" w:rsidRDefault="00A5193F" w:rsidP="003C5AEE">
      <w:pPr>
        <w:pStyle w:val="BodyText"/>
        <w:spacing w:before="9" w:line="360" w:lineRule="auto"/>
        <w:rPr>
          <w:b/>
          <w:sz w:val="28"/>
        </w:rPr>
      </w:pPr>
    </w:p>
    <w:p w:rsidR="00A5193F" w:rsidRDefault="00000000" w:rsidP="003C5AEE">
      <w:pPr>
        <w:pStyle w:val="BodyText"/>
        <w:spacing w:line="360" w:lineRule="auto"/>
        <w:ind w:left="616" w:right="1351" w:hanging="12"/>
        <w:jc w:val="both"/>
        <w:rPr>
          <w:lang w:val="en-IN"/>
        </w:rPr>
      </w:pPr>
      <w:r>
        <w:t>MediaPipe is an open-source framework for building pipelines to perform computer vision inference over arbitrary sensory data such as video or audio. Using MediaPipe, such a perception pipeline can be built as a graph of modular components.</w:t>
      </w:r>
      <w:r>
        <w:rPr>
          <w:lang w:val="en-IN"/>
        </w:rPr>
        <w:t xml:space="preserve"> It also facilitates the deployment of computer vision applications into demos and applications on different hardware platforms.</w:t>
      </w:r>
    </w:p>
    <w:p w:rsidR="00A5193F" w:rsidRDefault="00000000" w:rsidP="003C5AEE">
      <w:pPr>
        <w:pStyle w:val="Heading3"/>
        <w:numPr>
          <w:ilvl w:val="1"/>
          <w:numId w:val="4"/>
        </w:numPr>
        <w:tabs>
          <w:tab w:val="left" w:pos="1028"/>
        </w:tabs>
        <w:spacing w:before="158" w:line="360" w:lineRule="auto"/>
      </w:pPr>
      <w:r>
        <w:t>Python</w:t>
      </w:r>
    </w:p>
    <w:p w:rsidR="00A5193F" w:rsidRDefault="00A5193F" w:rsidP="003C5AEE">
      <w:pPr>
        <w:pStyle w:val="BodyText"/>
        <w:spacing w:before="9" w:line="360" w:lineRule="auto"/>
        <w:rPr>
          <w:b/>
          <w:sz w:val="20"/>
        </w:rPr>
      </w:pPr>
    </w:p>
    <w:p w:rsidR="00A5193F" w:rsidRDefault="00000000" w:rsidP="003C5AEE">
      <w:pPr>
        <w:pStyle w:val="BodyText"/>
        <w:spacing w:line="360" w:lineRule="auto"/>
        <w:rPr>
          <w:b/>
          <w:sz w:val="30"/>
        </w:rPr>
      </w:pPr>
      <w:r>
        <w:rPr>
          <w:noProof/>
        </w:rPr>
        <w:drawing>
          <wp:anchor distT="0" distB="0" distL="0" distR="0" simplePos="0" relativeHeight="251656704" behindDoc="0" locked="0" layoutInCell="1" allowOverlap="1">
            <wp:simplePos x="0" y="0"/>
            <wp:positionH relativeFrom="page">
              <wp:posOffset>3192780</wp:posOffset>
            </wp:positionH>
            <wp:positionV relativeFrom="paragraph">
              <wp:posOffset>17145</wp:posOffset>
            </wp:positionV>
            <wp:extent cx="1695450" cy="1687195"/>
            <wp:effectExtent l="0" t="0" r="0" b="0"/>
            <wp:wrapTopAndBottom/>
            <wp:docPr id="15" name="image6.png" descr="Python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Python Logo transparent PNG - StickPNG"/>
                    <pic:cNvPicPr>
                      <a:picLocks noChangeAspect="1"/>
                    </pic:cNvPicPr>
                  </pic:nvPicPr>
                  <pic:blipFill>
                    <a:blip r:embed="rId21" cstate="print"/>
                    <a:stretch>
                      <a:fillRect/>
                    </a:stretch>
                  </pic:blipFill>
                  <pic:spPr>
                    <a:xfrm>
                      <a:off x="0" y="0"/>
                      <a:ext cx="1695178" cy="1687068"/>
                    </a:xfrm>
                    <a:prstGeom prst="rect">
                      <a:avLst/>
                    </a:prstGeom>
                  </pic:spPr>
                </pic:pic>
              </a:graphicData>
            </a:graphic>
          </wp:anchor>
        </w:drawing>
      </w:r>
    </w:p>
    <w:p w:rsidR="00A5193F" w:rsidRDefault="00A5193F" w:rsidP="003C5AEE">
      <w:pPr>
        <w:pStyle w:val="BodyText"/>
        <w:spacing w:before="3" w:line="360" w:lineRule="auto"/>
        <w:rPr>
          <w:b/>
          <w:sz w:val="24"/>
        </w:rPr>
      </w:pPr>
    </w:p>
    <w:p w:rsidR="00A5193F" w:rsidRDefault="00000000" w:rsidP="003C5AEE">
      <w:pPr>
        <w:spacing w:line="360" w:lineRule="auto"/>
        <w:ind w:left="4186"/>
        <w:jc w:val="both"/>
        <w:rPr>
          <w:b/>
          <w:sz w:val="24"/>
        </w:rPr>
      </w:pPr>
      <w:r>
        <w:rPr>
          <w:b/>
          <w:sz w:val="24"/>
        </w:rPr>
        <w:t>Fig 4.3 - Python</w:t>
      </w:r>
    </w:p>
    <w:p w:rsidR="00A5193F" w:rsidRDefault="00A5193F" w:rsidP="003C5AEE">
      <w:pPr>
        <w:pStyle w:val="BodyText"/>
        <w:spacing w:line="360" w:lineRule="auto"/>
        <w:jc w:val="both"/>
        <w:rPr>
          <w:b/>
        </w:rPr>
      </w:pPr>
    </w:p>
    <w:p w:rsidR="00A5193F" w:rsidRDefault="00A5193F" w:rsidP="003C5AEE">
      <w:pPr>
        <w:pStyle w:val="BodyText"/>
        <w:spacing w:before="10" w:line="360" w:lineRule="auto"/>
        <w:jc w:val="both"/>
        <w:rPr>
          <w:b/>
          <w:sz w:val="29"/>
        </w:rPr>
      </w:pPr>
    </w:p>
    <w:p w:rsidR="00A5193F" w:rsidRDefault="00000000" w:rsidP="003C5AEE">
      <w:pPr>
        <w:pStyle w:val="BodyText"/>
        <w:spacing w:line="360" w:lineRule="auto"/>
        <w:ind w:left="604" w:right="1209"/>
        <w:jc w:val="both"/>
      </w:pPr>
      <w:r>
        <w:rPr>
          <w:color w:val="333333"/>
        </w:rPr>
        <w:t xml:space="preserve">Python is now one of the most popular and widely used programming languages in </w:t>
      </w:r>
      <w:r>
        <w:rPr>
          <w:color w:val="333333"/>
        </w:rPr>
        <w:lastRenderedPageBreak/>
        <w:t>the world. Besides web and software development, Python is used for data analytics, machine learning, and even design</w:t>
      </w:r>
    </w:p>
    <w:p w:rsidR="00A5193F" w:rsidRDefault="00A5193F" w:rsidP="003C5AEE">
      <w:pPr>
        <w:spacing w:line="360" w:lineRule="auto"/>
        <w:jc w:val="both"/>
        <w:sectPr w:rsidR="00A5193F">
          <w:pgSz w:w="11910" w:h="16840"/>
          <w:pgMar w:top="1340" w:right="0" w:bottom="1240" w:left="1380" w:header="0" w:footer="970" w:gutter="0"/>
          <w:cols w:space="720"/>
        </w:sectPr>
      </w:pPr>
    </w:p>
    <w:p w:rsidR="003C5AEE" w:rsidRDefault="003C5AEE" w:rsidP="003C5AEE">
      <w:pPr>
        <w:pStyle w:val="Heading2"/>
        <w:spacing w:before="87" w:line="360" w:lineRule="auto"/>
        <w:ind w:left="3600" w:right="3669" w:firstLine="284"/>
        <w:jc w:val="center"/>
      </w:pPr>
      <w:r>
        <w:lastRenderedPageBreak/>
        <w:t>CHAPTER 5 IMPLEMENTATION</w:t>
      </w:r>
    </w:p>
    <w:p w:rsidR="00A5193F" w:rsidRDefault="00A5193F" w:rsidP="003C5AEE">
      <w:pPr>
        <w:pStyle w:val="BodyText"/>
        <w:spacing w:before="10" w:line="360" w:lineRule="auto"/>
        <w:jc w:val="both"/>
        <w:rPr>
          <w:b/>
          <w:sz w:val="29"/>
        </w:rPr>
      </w:pPr>
    </w:p>
    <w:p w:rsidR="00A5193F" w:rsidRDefault="00000000" w:rsidP="003C5AEE">
      <w:pPr>
        <w:pStyle w:val="Heading3"/>
        <w:spacing w:before="214" w:line="360" w:lineRule="auto"/>
        <w:jc w:val="both"/>
        <w:rPr>
          <w:bCs w:val="0"/>
        </w:rPr>
      </w:pPr>
      <w:r>
        <w:rPr>
          <w:bCs w:val="0"/>
          <w:lang w:val="en-IN"/>
        </w:rPr>
        <w:t>5.1 Video Detect</w:t>
      </w:r>
      <w:r w:rsidR="00A75AF1">
        <w:rPr>
          <w:bCs w:val="0"/>
          <w:lang w:val="en-IN"/>
        </w:rPr>
        <w:t>ion :</w:t>
      </w:r>
    </w:p>
    <w:p w:rsidR="00A5193F" w:rsidRDefault="00A5193F" w:rsidP="003C5AEE">
      <w:pPr>
        <w:pStyle w:val="BodyText"/>
        <w:spacing w:before="11" w:line="360" w:lineRule="auto"/>
        <w:jc w:val="both"/>
        <w:rPr>
          <w:sz w:val="37"/>
        </w:rPr>
      </w:pPr>
    </w:p>
    <w:p w:rsidR="00A5193F" w:rsidRDefault="00000000" w:rsidP="003C5AEE">
      <w:pPr>
        <w:pStyle w:val="BodyText"/>
        <w:spacing w:line="360" w:lineRule="auto"/>
        <w:ind w:left="604" w:right="2094"/>
        <w:jc w:val="both"/>
        <w:rPr>
          <w:lang w:val="en-IN"/>
        </w:rPr>
      </w:pPr>
      <w:r>
        <w:rPr>
          <w:lang w:val="en-IN"/>
        </w:rPr>
        <w:t xml:space="preserve">The input video is taken as input using a camera which can be either a smartphone camera which is now ubiquitously available or we can use a webcam. Camera acts as the input component of the system. Camera is used for image acquisition and as data input to the model. Initial step follows detection and analysis of videos of the deadlift (one of the most fundamental weightlifting exercises). </w:t>
      </w:r>
    </w:p>
    <w:p w:rsidR="00A5193F" w:rsidRDefault="00000000" w:rsidP="00466E0A">
      <w:pPr>
        <w:pStyle w:val="BodyText"/>
        <w:spacing w:line="360" w:lineRule="auto"/>
        <w:ind w:left="604" w:right="2094"/>
        <w:jc w:val="both"/>
        <w:rPr>
          <w:lang w:val="en-IN"/>
        </w:rPr>
      </w:pPr>
      <w:r>
        <w:rPr>
          <w:lang w:val="en-IN"/>
        </w:rPr>
        <w:t>This process can be simplified into a few main parts as</w:t>
      </w:r>
    </w:p>
    <w:p w:rsidR="00A5193F" w:rsidRDefault="00000000" w:rsidP="00684419">
      <w:pPr>
        <w:pStyle w:val="BodyText"/>
        <w:spacing w:line="360" w:lineRule="auto"/>
        <w:ind w:left="604" w:right="2094"/>
        <w:jc w:val="both"/>
        <w:rPr>
          <w:lang w:val="en-IN"/>
        </w:rPr>
      </w:pPr>
      <w:r>
        <w:rPr>
          <w:lang w:val="en-IN"/>
        </w:rPr>
        <w:t>Analyze videos frame by frame (for high fps videos we can analyze every X frames since frames will be very repetitive and tune X accordingly to satisfy our needs). We will use the OpenCV object VideoWriter.</w:t>
      </w:r>
    </w:p>
    <w:p w:rsidR="00A5193F" w:rsidRDefault="00000000" w:rsidP="00684419">
      <w:pPr>
        <w:pStyle w:val="BodyText"/>
        <w:spacing w:line="360" w:lineRule="auto"/>
        <w:ind w:left="604" w:right="2094"/>
        <w:jc w:val="both"/>
        <w:rPr>
          <w:lang w:val="en-IN"/>
        </w:rPr>
      </w:pPr>
      <w:r>
        <w:rPr>
          <w:lang w:val="en-IN"/>
        </w:rPr>
        <w:t>For each frame we score the exercise posture</w:t>
      </w:r>
    </w:p>
    <w:p w:rsidR="00EE71C3" w:rsidRDefault="00EE71C3" w:rsidP="00684419">
      <w:pPr>
        <w:pStyle w:val="BodyText"/>
        <w:spacing w:line="360" w:lineRule="auto"/>
        <w:ind w:left="604" w:right="2094"/>
        <w:jc w:val="both"/>
        <w:rPr>
          <w:lang w:val="en-IN"/>
        </w:rPr>
      </w:pPr>
      <w:r w:rsidRPr="00EE71C3">
        <w:rPr>
          <w:lang w:val="en-IN"/>
        </w:rPr>
        <w:drawing>
          <wp:inline distT="0" distB="0" distL="0" distR="0" wp14:anchorId="55847981" wp14:editId="646F75A2">
            <wp:extent cx="4323583" cy="3523740"/>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1580" cy="3530258"/>
                    </a:xfrm>
                    <a:prstGeom prst="rect">
                      <a:avLst/>
                    </a:prstGeom>
                  </pic:spPr>
                </pic:pic>
              </a:graphicData>
            </a:graphic>
          </wp:inline>
        </w:drawing>
      </w:r>
    </w:p>
    <w:p w:rsidR="006E77DA" w:rsidRPr="00A5608D" w:rsidRDefault="006E77DA" w:rsidP="00A5608D">
      <w:pPr>
        <w:spacing w:line="360" w:lineRule="auto"/>
        <w:ind w:left="4186"/>
        <w:jc w:val="both"/>
        <w:rPr>
          <w:b/>
          <w:sz w:val="24"/>
        </w:rPr>
      </w:pPr>
      <w:r>
        <w:rPr>
          <w:b/>
          <w:sz w:val="24"/>
        </w:rPr>
        <w:t xml:space="preserve">Fig </w:t>
      </w:r>
      <w:r>
        <w:rPr>
          <w:b/>
          <w:sz w:val="24"/>
        </w:rPr>
        <w:t>5</w:t>
      </w:r>
      <w:r>
        <w:rPr>
          <w:b/>
          <w:sz w:val="24"/>
        </w:rPr>
        <w:t>.</w:t>
      </w:r>
      <w:r>
        <w:rPr>
          <w:b/>
          <w:sz w:val="24"/>
        </w:rPr>
        <w:t>1</w:t>
      </w:r>
      <w:r>
        <w:rPr>
          <w:b/>
          <w:sz w:val="24"/>
        </w:rPr>
        <w:t xml:space="preserve"> </w:t>
      </w:r>
      <w:r>
        <w:rPr>
          <w:b/>
          <w:sz w:val="24"/>
        </w:rPr>
        <w:t>–</w:t>
      </w:r>
      <w:r>
        <w:rPr>
          <w:b/>
          <w:sz w:val="24"/>
        </w:rPr>
        <w:t xml:space="preserve"> </w:t>
      </w:r>
      <w:r>
        <w:rPr>
          <w:b/>
          <w:sz w:val="24"/>
        </w:rPr>
        <w:t>Video Detection (code)</w:t>
      </w:r>
    </w:p>
    <w:p w:rsidR="00A5193F" w:rsidRDefault="00A5193F" w:rsidP="003C5AEE">
      <w:pPr>
        <w:pStyle w:val="BodyText"/>
        <w:spacing w:line="360" w:lineRule="auto"/>
        <w:ind w:left="604" w:right="2094"/>
        <w:jc w:val="both"/>
        <w:rPr>
          <w:lang w:val="en-IN"/>
        </w:rPr>
      </w:pPr>
    </w:p>
    <w:p w:rsidR="00A5193F" w:rsidRPr="00EE71C3" w:rsidRDefault="00000000" w:rsidP="00EE71C3">
      <w:pPr>
        <w:pStyle w:val="BodyText"/>
        <w:spacing w:line="360" w:lineRule="auto"/>
        <w:ind w:left="604" w:right="2094"/>
        <w:jc w:val="both"/>
        <w:rPr>
          <w:b/>
        </w:rPr>
      </w:pPr>
      <w:r>
        <w:rPr>
          <w:b/>
          <w:lang w:val="en-IN"/>
        </w:rPr>
        <w:t>5.2 Extraction of Coordinates</w:t>
      </w:r>
      <w:r>
        <w:rPr>
          <w:b/>
        </w:rPr>
        <w:t>:</w:t>
      </w:r>
    </w:p>
    <w:p w:rsidR="00A5193F" w:rsidRDefault="00000000" w:rsidP="003C5AEE">
      <w:pPr>
        <w:pStyle w:val="BodyText"/>
        <w:spacing w:line="360" w:lineRule="auto"/>
        <w:ind w:left="604" w:right="2094"/>
        <w:jc w:val="both"/>
        <w:rPr>
          <w:lang w:val="en-IN"/>
        </w:rPr>
      </w:pPr>
      <w:r>
        <w:rPr>
          <w:lang w:val="en-IN"/>
        </w:rPr>
        <w:t>For each frame we score the exercise posture.</w:t>
      </w:r>
    </w:p>
    <w:p w:rsidR="00A5193F" w:rsidRDefault="00000000" w:rsidP="003C5AEE">
      <w:pPr>
        <w:pStyle w:val="BodyText"/>
        <w:spacing w:line="360" w:lineRule="auto"/>
        <w:ind w:left="604" w:right="2094"/>
        <w:jc w:val="both"/>
        <w:rPr>
          <w:lang w:val="en-IN"/>
        </w:rPr>
      </w:pPr>
      <w:r>
        <w:rPr>
          <w:lang w:val="en-IN"/>
        </w:rPr>
        <w:t>First we feed our image into an open source Open Pose key point detection model for human pose detection. This gives us locations of specific joints (right shoulder, left elbow, etc) and then using the locations of these joints we can feed this data to a classification model to predict whether the performer of the exercise is in correct posture or not. All the key points having 3 degrees of freedom each x, y location and visibility is predicted using human pose estimation model and in our model we used a regression approach.</w:t>
      </w:r>
    </w:p>
    <w:p w:rsidR="00A5193F" w:rsidRDefault="00000000" w:rsidP="003C5AEE">
      <w:pPr>
        <w:pStyle w:val="BodyText"/>
        <w:spacing w:line="360" w:lineRule="auto"/>
        <w:ind w:left="604" w:right="2094"/>
        <w:jc w:val="both"/>
      </w:pPr>
      <w:r>
        <w:t>For Concentric and Eccentric phases - shoulder points and knee points are utilized</w:t>
      </w:r>
    </w:p>
    <w:p w:rsidR="00A5193F" w:rsidRDefault="00000000" w:rsidP="003C5AEE">
      <w:pPr>
        <w:pStyle w:val="BodyText"/>
        <w:spacing w:line="360" w:lineRule="auto"/>
        <w:ind w:left="604" w:right="2094"/>
        <w:jc w:val="both"/>
      </w:pPr>
      <w:r>
        <w:t>For Weight Balance Movement:  Shoulder points and elbow points utilized.</w:t>
      </w:r>
    </w:p>
    <w:p w:rsidR="00A5193F" w:rsidRDefault="00000000" w:rsidP="003C5AEE">
      <w:pPr>
        <w:pStyle w:val="BodyText"/>
        <w:spacing w:line="360" w:lineRule="auto"/>
        <w:ind w:left="604" w:right="2094"/>
      </w:pPr>
      <w:r>
        <w:t>For Hip Correction: Both Hip and Knee points utilized.</w:t>
      </w:r>
    </w:p>
    <w:p w:rsidR="00EE71C3" w:rsidRDefault="00EE71C3" w:rsidP="003C5AEE">
      <w:pPr>
        <w:pStyle w:val="BodyText"/>
        <w:spacing w:line="360" w:lineRule="auto"/>
        <w:ind w:left="604" w:right="2094"/>
      </w:pPr>
      <w:r w:rsidRPr="00EE71C3">
        <w:drawing>
          <wp:inline distT="0" distB="0" distL="0" distR="0" wp14:anchorId="698BDC94" wp14:editId="52C4AECA">
            <wp:extent cx="5553075" cy="3318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7053" cy="3321038"/>
                    </a:xfrm>
                    <a:prstGeom prst="rect">
                      <a:avLst/>
                    </a:prstGeom>
                  </pic:spPr>
                </pic:pic>
              </a:graphicData>
            </a:graphic>
          </wp:inline>
        </w:drawing>
      </w:r>
    </w:p>
    <w:p w:rsidR="006E77DA" w:rsidRDefault="006E77DA" w:rsidP="006E77DA">
      <w:pPr>
        <w:spacing w:line="360" w:lineRule="auto"/>
        <w:ind w:left="4186"/>
        <w:jc w:val="both"/>
        <w:rPr>
          <w:b/>
          <w:sz w:val="24"/>
        </w:rPr>
      </w:pPr>
      <w:r>
        <w:rPr>
          <w:b/>
          <w:sz w:val="24"/>
        </w:rPr>
        <w:t xml:space="preserve">Fig </w:t>
      </w:r>
      <w:r>
        <w:rPr>
          <w:b/>
          <w:sz w:val="24"/>
        </w:rPr>
        <w:t>5.2 –</w:t>
      </w:r>
      <w:r>
        <w:rPr>
          <w:b/>
          <w:sz w:val="24"/>
        </w:rPr>
        <w:t xml:space="preserve"> </w:t>
      </w:r>
      <w:r>
        <w:rPr>
          <w:b/>
          <w:sz w:val="24"/>
        </w:rPr>
        <w:t>Coordinates Extraction (code)</w:t>
      </w:r>
    </w:p>
    <w:p w:rsidR="006E77DA" w:rsidRDefault="006E77DA" w:rsidP="003C5AEE">
      <w:pPr>
        <w:pStyle w:val="BodyText"/>
        <w:spacing w:line="360" w:lineRule="auto"/>
        <w:ind w:left="604" w:right="2094"/>
      </w:pPr>
    </w:p>
    <w:p w:rsidR="00A5193F" w:rsidRDefault="00000000" w:rsidP="003C5AEE">
      <w:pPr>
        <w:pStyle w:val="BodyText"/>
        <w:spacing w:line="360" w:lineRule="auto"/>
        <w:ind w:left="604" w:right="2094"/>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4419600" cy="2614930"/>
            <wp:effectExtent l="0" t="0" r="0" b="635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24"/>
                    <a:stretch>
                      <a:fillRect/>
                    </a:stretch>
                  </pic:blipFill>
                  <pic:spPr>
                    <a:xfrm>
                      <a:off x="0" y="0"/>
                      <a:ext cx="4419600" cy="2614930"/>
                    </a:xfrm>
                    <a:prstGeom prst="rect">
                      <a:avLst/>
                    </a:prstGeom>
                    <a:noFill/>
                    <a:ln w="9525">
                      <a:noFill/>
                    </a:ln>
                  </pic:spPr>
                </pic:pic>
              </a:graphicData>
            </a:graphic>
          </wp:inline>
        </w:drawing>
      </w:r>
    </w:p>
    <w:p w:rsidR="00A5193F" w:rsidRDefault="00000000" w:rsidP="003C5AEE">
      <w:pPr>
        <w:pStyle w:val="BodyText"/>
        <w:spacing w:line="360" w:lineRule="auto"/>
        <w:ind w:left="604" w:right="2094"/>
        <w:jc w:val="center"/>
        <w:rPr>
          <w:rFonts w:ascii="SimSun" w:eastAsia="SimSun" w:hAnsi="SimSun" w:cs="SimSun"/>
          <w:b/>
          <w:bCs/>
          <w:sz w:val="24"/>
          <w:szCs w:val="24"/>
          <w:lang w:val="en-IN"/>
        </w:rPr>
      </w:pPr>
      <w:r>
        <w:rPr>
          <w:rFonts w:ascii="SimSun" w:eastAsia="SimSun" w:hAnsi="SimSun" w:cs="SimSun"/>
          <w:b/>
          <w:bCs/>
          <w:sz w:val="24"/>
          <w:szCs w:val="24"/>
          <w:lang w:val="en-IN"/>
        </w:rPr>
        <w:t xml:space="preserve">Fig </w:t>
      </w:r>
      <w:r w:rsidR="006E77DA">
        <w:rPr>
          <w:rFonts w:ascii="SimSun" w:eastAsia="SimSun" w:hAnsi="SimSun" w:cs="SimSun"/>
          <w:b/>
          <w:bCs/>
          <w:sz w:val="24"/>
          <w:szCs w:val="24"/>
          <w:lang w:val="en-IN"/>
        </w:rPr>
        <w:t>5</w:t>
      </w:r>
      <w:r>
        <w:rPr>
          <w:rFonts w:ascii="SimSun" w:eastAsia="SimSun" w:hAnsi="SimSun" w:cs="SimSun"/>
          <w:b/>
          <w:bCs/>
          <w:sz w:val="24"/>
          <w:szCs w:val="24"/>
          <w:lang w:val="en-IN"/>
        </w:rPr>
        <w:t>.3 - Pose Landmark Model</w:t>
      </w:r>
    </w:p>
    <w:p w:rsidR="00A5193F" w:rsidRDefault="00A5193F" w:rsidP="003C5AEE">
      <w:pPr>
        <w:pStyle w:val="BodyText"/>
        <w:spacing w:line="360" w:lineRule="auto"/>
        <w:ind w:left="604" w:right="2094"/>
        <w:rPr>
          <w:lang w:val="en-IN"/>
        </w:rPr>
      </w:pPr>
    </w:p>
    <w:p w:rsidR="00A5193F" w:rsidRDefault="00000000" w:rsidP="003C5AEE">
      <w:pPr>
        <w:pStyle w:val="Heading3"/>
        <w:spacing w:line="360" w:lineRule="auto"/>
      </w:pPr>
      <w:r>
        <w:rPr>
          <w:lang w:val="en-IN"/>
        </w:rPr>
        <w:t>5.3  Data Collection &amp; Pre</w:t>
      </w:r>
      <w:r w:rsidR="00A75AF1">
        <w:rPr>
          <w:lang w:val="en-IN"/>
        </w:rPr>
        <w:t>-</w:t>
      </w:r>
      <w:r>
        <w:rPr>
          <w:lang w:val="en-IN"/>
        </w:rPr>
        <w:t>processing</w:t>
      </w:r>
      <w:r>
        <w:t>:</w:t>
      </w:r>
    </w:p>
    <w:p w:rsidR="00A5193F" w:rsidRDefault="00A5193F" w:rsidP="003C5AEE">
      <w:pPr>
        <w:pStyle w:val="BodyText"/>
        <w:spacing w:before="11" w:line="360" w:lineRule="auto"/>
        <w:rPr>
          <w:b/>
          <w:sz w:val="36"/>
        </w:rPr>
      </w:pPr>
    </w:p>
    <w:p w:rsidR="00A5193F" w:rsidRDefault="00000000" w:rsidP="003C5AEE">
      <w:pPr>
        <w:pStyle w:val="BodyText"/>
        <w:spacing w:line="360" w:lineRule="auto"/>
        <w:ind w:left="604" w:right="2094"/>
        <w:rPr>
          <w:b/>
          <w:bCs/>
          <w:lang w:val="en-IN"/>
        </w:rPr>
      </w:pPr>
      <w:r>
        <w:rPr>
          <w:b/>
          <w:bCs/>
          <w:lang w:val="en-IN"/>
        </w:rPr>
        <w:t>5.3.1 Data Creation:</w:t>
      </w:r>
    </w:p>
    <w:p w:rsidR="00A5193F" w:rsidRDefault="00000000" w:rsidP="003C5AEE">
      <w:pPr>
        <w:pStyle w:val="BodyText"/>
        <w:spacing w:line="360" w:lineRule="auto"/>
        <w:ind w:left="604" w:right="2094"/>
        <w:jc w:val="both"/>
        <w:rPr>
          <w:lang w:val="en-IN"/>
        </w:rPr>
      </w:pPr>
      <w:r>
        <w:rPr>
          <w:lang w:val="en-IN"/>
        </w:rPr>
        <w:t>Gym poses of professional trainer need to be feeded to build our system that can identify ideal values of the factors involved in the exercises. The system must read the input video uploaded by the user as a set of coordinates in the landmarks of x,y &amp; z. Selected coordinates of the movement in deadlift gets stored in csv file with a visibility mark.</w:t>
      </w:r>
      <w:r w:rsidR="00A75AF1">
        <w:rPr>
          <w:lang w:val="en-IN"/>
        </w:rPr>
        <w:t xml:space="preserve"> </w:t>
      </w:r>
      <w:r>
        <w:rPr>
          <w:lang w:val="en-IN"/>
        </w:rPr>
        <w:t xml:space="preserve">There are ‘n’ number of datasets are generated by extracting coordinates. </w:t>
      </w:r>
    </w:p>
    <w:p w:rsidR="00A5193F" w:rsidRDefault="00EE71C3" w:rsidP="003C5AEE">
      <w:pPr>
        <w:pStyle w:val="BodyText"/>
        <w:spacing w:line="360" w:lineRule="auto"/>
        <w:ind w:left="604" w:right="2094"/>
        <w:rPr>
          <w:lang w:val="en-IN"/>
        </w:rPr>
      </w:pPr>
      <w:r w:rsidRPr="00EE71C3">
        <w:rPr>
          <w:lang w:val="en-IN"/>
        </w:rPr>
        <w:drawing>
          <wp:inline distT="0" distB="0" distL="0" distR="0" wp14:anchorId="2A853452" wp14:editId="04D05FEC">
            <wp:extent cx="6086475" cy="273746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2795" cy="2740312"/>
                    </a:xfrm>
                    <a:prstGeom prst="rect">
                      <a:avLst/>
                    </a:prstGeom>
                  </pic:spPr>
                </pic:pic>
              </a:graphicData>
            </a:graphic>
          </wp:inline>
        </w:drawing>
      </w:r>
    </w:p>
    <w:p w:rsidR="006E77DA" w:rsidRDefault="006E77DA" w:rsidP="006E77DA">
      <w:pPr>
        <w:spacing w:line="360" w:lineRule="auto"/>
        <w:ind w:left="4186"/>
        <w:jc w:val="both"/>
        <w:rPr>
          <w:b/>
          <w:sz w:val="24"/>
        </w:rPr>
      </w:pPr>
      <w:r>
        <w:rPr>
          <w:b/>
          <w:sz w:val="24"/>
        </w:rPr>
        <w:t xml:space="preserve">Fig </w:t>
      </w:r>
      <w:r>
        <w:rPr>
          <w:b/>
          <w:sz w:val="24"/>
        </w:rPr>
        <w:t>5.4</w:t>
      </w:r>
      <w:r>
        <w:rPr>
          <w:b/>
          <w:sz w:val="24"/>
        </w:rPr>
        <w:t xml:space="preserve"> </w:t>
      </w:r>
      <w:r>
        <w:rPr>
          <w:b/>
          <w:sz w:val="24"/>
        </w:rPr>
        <w:t>–</w:t>
      </w:r>
      <w:r>
        <w:rPr>
          <w:b/>
          <w:sz w:val="24"/>
        </w:rPr>
        <w:t xml:space="preserve"> </w:t>
      </w:r>
      <w:r>
        <w:rPr>
          <w:b/>
          <w:sz w:val="24"/>
        </w:rPr>
        <w:t>Dataset Creation (code)</w:t>
      </w:r>
    </w:p>
    <w:p w:rsidR="006E77DA" w:rsidRDefault="006E77DA" w:rsidP="003C5AEE">
      <w:pPr>
        <w:pStyle w:val="BodyText"/>
        <w:spacing w:line="360" w:lineRule="auto"/>
        <w:ind w:left="604" w:right="2094"/>
        <w:rPr>
          <w:lang w:val="en-IN"/>
        </w:rPr>
      </w:pPr>
    </w:p>
    <w:p w:rsidR="00EE71C3" w:rsidRDefault="00EE71C3" w:rsidP="003C5AEE">
      <w:pPr>
        <w:pStyle w:val="BodyText"/>
        <w:spacing w:line="360" w:lineRule="auto"/>
        <w:ind w:left="604" w:right="2094"/>
        <w:rPr>
          <w:b/>
          <w:bCs/>
          <w:lang w:val="en-IN"/>
        </w:rPr>
      </w:pPr>
    </w:p>
    <w:p w:rsidR="00A5193F" w:rsidRPr="00EE71C3" w:rsidRDefault="00000000" w:rsidP="00EE71C3">
      <w:pPr>
        <w:pStyle w:val="BodyText"/>
        <w:spacing w:line="360" w:lineRule="auto"/>
        <w:ind w:left="604" w:right="2094"/>
        <w:rPr>
          <w:b/>
          <w:bCs/>
          <w:lang w:val="en-IN"/>
        </w:rPr>
      </w:pPr>
      <w:r>
        <w:rPr>
          <w:b/>
          <w:bCs/>
          <w:lang w:val="en-IN"/>
        </w:rPr>
        <w:t>5.3.2 Data Pre</w:t>
      </w:r>
      <w:r w:rsidR="00A75AF1">
        <w:rPr>
          <w:b/>
          <w:bCs/>
          <w:lang w:val="en-IN"/>
        </w:rPr>
        <w:t>-</w:t>
      </w:r>
      <w:r>
        <w:rPr>
          <w:b/>
          <w:bCs/>
          <w:lang w:val="en-IN"/>
        </w:rPr>
        <w:t>processing:</w:t>
      </w:r>
    </w:p>
    <w:p w:rsidR="00A5193F" w:rsidRDefault="00000000" w:rsidP="003C5AEE">
      <w:pPr>
        <w:pStyle w:val="BodyText"/>
        <w:spacing w:line="360" w:lineRule="auto"/>
        <w:ind w:left="604" w:right="2094"/>
        <w:jc w:val="both"/>
      </w:pPr>
      <w:r>
        <w:t>Preprocessing data is required in nearly every application. For that reason, in scikit-learn we use Pipeline class which allows you to chain preprocessing steps and models together. We implementing Standard</w:t>
      </w:r>
      <w:r w:rsidR="00A75AF1">
        <w:t xml:space="preserve"> S</w:t>
      </w:r>
      <w:r>
        <w:t>calar into the pipeline to directly feed processed data to regression and classifiers. Standard Scalar provides scaling technique where the values are centered around the mean with a unit standard deviation. This means the mean of the attribute becomes zero and the resultant distribution has a unit standard deviation.</w:t>
      </w:r>
    </w:p>
    <w:p w:rsidR="00A5193F" w:rsidRDefault="00000000" w:rsidP="003C5AEE">
      <w:pPr>
        <w:pStyle w:val="BodyText"/>
        <w:spacing w:line="360" w:lineRule="auto"/>
        <w:ind w:left="604" w:right="2094"/>
        <w:jc w:val="both"/>
        <w:rPr>
          <w:lang w:val="en-IN"/>
        </w:rPr>
      </w:pPr>
      <w:r>
        <w:t>Initial Step</w:t>
      </w:r>
      <w:r>
        <w:rPr>
          <w:lang w:val="en-IN"/>
        </w:rPr>
        <w:t>: The data are split into TRAINING data and TEST data according to the cv parameter.</w:t>
      </w:r>
    </w:p>
    <w:p w:rsidR="00A5193F" w:rsidRDefault="00000000" w:rsidP="003C5AEE">
      <w:pPr>
        <w:pStyle w:val="BodyText"/>
        <w:spacing w:line="360" w:lineRule="auto"/>
        <w:ind w:left="604" w:right="2094"/>
        <w:jc w:val="both"/>
        <w:rPr>
          <w:lang w:val="en-IN"/>
        </w:rPr>
      </w:pPr>
      <w:r>
        <w:rPr>
          <w:lang w:val="en-IN"/>
        </w:rPr>
        <w:t>Step 1: the scaler is fitted on the TRAINING data</w:t>
      </w:r>
    </w:p>
    <w:p w:rsidR="00A5193F" w:rsidRDefault="00000000" w:rsidP="003C5AEE">
      <w:pPr>
        <w:pStyle w:val="BodyText"/>
        <w:spacing w:line="360" w:lineRule="auto"/>
        <w:ind w:left="604" w:right="2094"/>
        <w:jc w:val="both"/>
        <w:rPr>
          <w:lang w:val="en-IN"/>
        </w:rPr>
      </w:pPr>
      <w:r>
        <w:rPr>
          <w:lang w:val="en-IN"/>
        </w:rPr>
        <w:t>Step 2: the scaler transforms TRAINING data</w:t>
      </w:r>
    </w:p>
    <w:p w:rsidR="00A5193F" w:rsidRDefault="00000000" w:rsidP="003C5AEE">
      <w:pPr>
        <w:pStyle w:val="BodyText"/>
        <w:spacing w:line="360" w:lineRule="auto"/>
        <w:ind w:left="604" w:right="2094"/>
        <w:jc w:val="both"/>
        <w:rPr>
          <w:lang w:val="en-IN"/>
        </w:rPr>
      </w:pPr>
      <w:r>
        <w:rPr>
          <w:lang w:val="en-IN"/>
        </w:rPr>
        <w:t>Step 3: the models are fitted/trained using the transformed TRAINING data</w:t>
      </w:r>
    </w:p>
    <w:p w:rsidR="00A5193F" w:rsidRDefault="00000000" w:rsidP="003C5AEE">
      <w:pPr>
        <w:pStyle w:val="BodyText"/>
        <w:spacing w:line="360" w:lineRule="auto"/>
        <w:ind w:left="604" w:right="2094"/>
        <w:jc w:val="both"/>
        <w:rPr>
          <w:lang w:val="en-IN"/>
        </w:rPr>
      </w:pPr>
      <w:r>
        <w:rPr>
          <w:lang w:val="en-IN"/>
        </w:rPr>
        <w:t>Step 4: the scaler is used to transform the TEST data</w:t>
      </w:r>
    </w:p>
    <w:p w:rsidR="00A5193F" w:rsidRDefault="00000000" w:rsidP="003C5AEE">
      <w:pPr>
        <w:pStyle w:val="BodyText"/>
        <w:spacing w:line="360" w:lineRule="auto"/>
        <w:ind w:left="604" w:right="2094"/>
        <w:jc w:val="both"/>
        <w:rPr>
          <w:lang w:val="en-IN"/>
        </w:rPr>
      </w:pPr>
      <w:r>
        <w:rPr>
          <w:lang w:val="en-IN"/>
        </w:rPr>
        <w:t>Step 5: the trained models predict using the transformed TEST data</w:t>
      </w:r>
    </w:p>
    <w:p w:rsidR="00A5193F" w:rsidRDefault="006E77DA" w:rsidP="003C5AEE">
      <w:pPr>
        <w:pStyle w:val="BodyText"/>
        <w:spacing w:line="360" w:lineRule="auto"/>
        <w:ind w:left="604" w:right="2094"/>
        <w:rPr>
          <w:lang w:val="en-IN"/>
        </w:rPr>
      </w:pPr>
      <w:r w:rsidRPr="006E77DA">
        <w:rPr>
          <w:lang w:val="en-IN"/>
        </w:rPr>
        <w:drawing>
          <wp:inline distT="0" distB="0" distL="0" distR="0" wp14:anchorId="19D0F8FB" wp14:editId="01A247DE">
            <wp:extent cx="5486400" cy="195749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4611" cy="1960423"/>
                    </a:xfrm>
                    <a:prstGeom prst="rect">
                      <a:avLst/>
                    </a:prstGeom>
                  </pic:spPr>
                </pic:pic>
              </a:graphicData>
            </a:graphic>
          </wp:inline>
        </w:drawing>
      </w:r>
    </w:p>
    <w:p w:rsidR="006E77DA" w:rsidRDefault="006E77DA" w:rsidP="006E77DA">
      <w:pPr>
        <w:spacing w:line="360" w:lineRule="auto"/>
        <w:ind w:left="4186"/>
        <w:jc w:val="both"/>
        <w:rPr>
          <w:b/>
          <w:sz w:val="24"/>
        </w:rPr>
      </w:pPr>
      <w:r>
        <w:rPr>
          <w:b/>
          <w:sz w:val="24"/>
        </w:rPr>
        <w:t xml:space="preserve">Fig </w:t>
      </w:r>
      <w:r>
        <w:rPr>
          <w:b/>
          <w:sz w:val="24"/>
        </w:rPr>
        <w:t>5.5 –</w:t>
      </w:r>
      <w:r>
        <w:rPr>
          <w:b/>
          <w:sz w:val="24"/>
        </w:rPr>
        <w:t xml:space="preserve"> </w:t>
      </w:r>
      <w:r>
        <w:rPr>
          <w:b/>
          <w:sz w:val="24"/>
        </w:rPr>
        <w:t>Data Preprocessing (code)</w:t>
      </w:r>
    </w:p>
    <w:p w:rsidR="006E77DA" w:rsidRDefault="006E77DA" w:rsidP="003C5AEE">
      <w:pPr>
        <w:pStyle w:val="BodyText"/>
        <w:spacing w:line="360" w:lineRule="auto"/>
        <w:ind w:left="604" w:right="2094"/>
        <w:rPr>
          <w:lang w:val="en-IN"/>
        </w:rPr>
      </w:pPr>
    </w:p>
    <w:p w:rsidR="00A5608D" w:rsidRDefault="00A5608D" w:rsidP="003C5AEE">
      <w:pPr>
        <w:pStyle w:val="BodyText"/>
        <w:spacing w:line="360" w:lineRule="auto"/>
        <w:ind w:left="604" w:right="2094"/>
        <w:rPr>
          <w:lang w:val="en-IN"/>
        </w:rPr>
      </w:pPr>
    </w:p>
    <w:p w:rsidR="00A5608D" w:rsidRDefault="00A5608D" w:rsidP="003C5AEE">
      <w:pPr>
        <w:pStyle w:val="BodyText"/>
        <w:spacing w:line="360" w:lineRule="auto"/>
        <w:ind w:left="604" w:right="2094"/>
        <w:rPr>
          <w:lang w:val="en-IN"/>
        </w:rPr>
      </w:pPr>
    </w:p>
    <w:p w:rsidR="00A5608D" w:rsidRDefault="00A5608D" w:rsidP="003C5AEE">
      <w:pPr>
        <w:pStyle w:val="BodyText"/>
        <w:spacing w:line="360" w:lineRule="auto"/>
        <w:ind w:left="604" w:right="2094"/>
        <w:rPr>
          <w:lang w:val="en-IN"/>
        </w:rPr>
      </w:pPr>
    </w:p>
    <w:p w:rsidR="00A5193F" w:rsidRDefault="00A5193F" w:rsidP="003C5AEE">
      <w:pPr>
        <w:pStyle w:val="BodyText"/>
        <w:spacing w:before="8" w:line="360" w:lineRule="auto"/>
        <w:rPr>
          <w:sz w:val="24"/>
        </w:rPr>
      </w:pPr>
    </w:p>
    <w:p w:rsidR="00A5193F" w:rsidRDefault="00000000" w:rsidP="003C5AEE">
      <w:pPr>
        <w:pStyle w:val="Heading3"/>
        <w:spacing w:line="360" w:lineRule="auto"/>
      </w:pPr>
      <w:r>
        <w:rPr>
          <w:lang w:val="en-IN"/>
        </w:rPr>
        <w:lastRenderedPageBreak/>
        <w:t>5.4 Model Training &amp; Evaluation</w:t>
      </w:r>
      <w:r>
        <w:t>:</w:t>
      </w:r>
    </w:p>
    <w:p w:rsidR="00A5193F" w:rsidRDefault="00A5193F" w:rsidP="003C5AEE">
      <w:pPr>
        <w:pStyle w:val="BodyText"/>
        <w:spacing w:before="3" w:line="360" w:lineRule="auto"/>
        <w:rPr>
          <w:b/>
          <w:sz w:val="37"/>
        </w:rPr>
      </w:pPr>
    </w:p>
    <w:p w:rsidR="00A5193F" w:rsidRDefault="00000000" w:rsidP="003C5AEE">
      <w:pPr>
        <w:pStyle w:val="BodyText"/>
        <w:spacing w:line="360" w:lineRule="auto"/>
        <w:ind w:left="604" w:right="2094"/>
        <w:jc w:val="both"/>
        <w:rPr>
          <w:lang w:val="en-IN"/>
        </w:rPr>
      </w:pPr>
      <w:r>
        <w:rPr>
          <w:lang w:val="en-IN"/>
        </w:rPr>
        <w:t>Machine learning algorithms can be used to estimate the number of repetitions (reps) performed during a deadlift exercise.</w:t>
      </w:r>
    </w:p>
    <w:p w:rsidR="00A5193F" w:rsidRDefault="00000000" w:rsidP="003C5AEE">
      <w:pPr>
        <w:pStyle w:val="BodyText"/>
        <w:spacing w:line="360" w:lineRule="auto"/>
        <w:ind w:left="604" w:right="2094"/>
        <w:jc w:val="both"/>
        <w:rPr>
          <w:lang w:val="en-IN"/>
        </w:rPr>
      </w:pPr>
      <w:r>
        <w:rPr>
          <w:lang w:val="en-IN"/>
        </w:rPr>
        <w:t>In regression algorithm to predict the number of reps based on features extracted from the movement data, such as joints &amp; distances between joints. Regression used to model the relationship between the features and the target variable (number of reps).</w:t>
      </w:r>
    </w:p>
    <w:p w:rsidR="00A5193F" w:rsidRDefault="00A5193F" w:rsidP="003C5AEE">
      <w:pPr>
        <w:pStyle w:val="BodyText"/>
        <w:spacing w:line="360" w:lineRule="auto"/>
        <w:ind w:left="604" w:right="2094"/>
        <w:jc w:val="both"/>
        <w:rPr>
          <w:lang w:val="en-IN"/>
        </w:rPr>
      </w:pPr>
    </w:p>
    <w:p w:rsidR="00A5193F" w:rsidRDefault="00000000" w:rsidP="003C5AEE">
      <w:pPr>
        <w:pStyle w:val="BodyText"/>
        <w:spacing w:line="360" w:lineRule="auto"/>
        <w:ind w:left="604" w:right="2094"/>
        <w:jc w:val="both"/>
        <w:rPr>
          <w:lang w:val="en-IN"/>
        </w:rPr>
      </w:pPr>
      <w:r>
        <w:rPr>
          <w:lang w:val="en-IN"/>
        </w:rPr>
        <w:t>In classification algorithm to predict the end of each repetition, and then count the number of repetitions based on the predicted end points. Logistic Regression, Ridge Classifier, Random Forest Classifier, or Gradient Boosting Classifier being used to predict whether a given point in the movement data corresponds to the end of a repetition</w:t>
      </w:r>
    </w:p>
    <w:p w:rsidR="00A5193F" w:rsidRDefault="00000000" w:rsidP="003C5AEE">
      <w:pPr>
        <w:pStyle w:val="BodyText"/>
        <w:spacing w:line="360" w:lineRule="auto"/>
        <w:ind w:left="604" w:right="2094"/>
        <w:jc w:val="both"/>
        <w:rPr>
          <w:lang w:val="en-IN"/>
        </w:rPr>
      </w:pPr>
      <w:r>
        <w:rPr>
          <w:lang w:val="en-IN"/>
        </w:rPr>
        <w:t>.</w:t>
      </w:r>
    </w:p>
    <w:p w:rsidR="00A5193F" w:rsidRDefault="00000000" w:rsidP="00A75AF1">
      <w:pPr>
        <w:pStyle w:val="BodyText"/>
        <w:spacing w:line="360" w:lineRule="auto"/>
        <w:ind w:left="604" w:right="2094"/>
        <w:jc w:val="both"/>
        <w:rPr>
          <w:lang w:val="en-IN"/>
        </w:rPr>
      </w:pPr>
      <w:r>
        <w:rPr>
          <w:lang w:val="en-IN"/>
        </w:rPr>
        <w:t>In general, Random Forest Classifier and Gradient Boosting Classifier tend to perform well on a wide range of classification problems, but they can be more computationally expensive and may require more fine-tuning than Logistic Regression or Ridge Classifier</w:t>
      </w:r>
    </w:p>
    <w:p w:rsidR="00A5193F" w:rsidRDefault="00000000" w:rsidP="003C5AEE">
      <w:pPr>
        <w:pStyle w:val="BodyText"/>
        <w:spacing w:line="360" w:lineRule="auto"/>
        <w:ind w:left="604" w:right="2094"/>
        <w:jc w:val="both"/>
        <w:rPr>
          <w:lang w:val="en-IN"/>
        </w:rPr>
      </w:pPr>
      <w:r>
        <w:rPr>
          <w:lang w:val="en-IN"/>
        </w:rPr>
        <w:t>Evaluation their performance on the test data using metrics such as accuracy, precision, recall, and F1-score. The algorithm that performs best on the test data been selected as the final model for deployment.</w:t>
      </w:r>
    </w:p>
    <w:p w:rsidR="00EE71C3" w:rsidRDefault="006E77DA" w:rsidP="003C5AEE">
      <w:pPr>
        <w:pStyle w:val="BodyText"/>
        <w:spacing w:line="360" w:lineRule="auto"/>
        <w:ind w:left="604" w:right="2094"/>
        <w:jc w:val="both"/>
        <w:rPr>
          <w:lang w:val="en-IN"/>
        </w:rPr>
      </w:pPr>
      <w:r w:rsidRPr="006E77DA">
        <w:rPr>
          <w:lang w:val="en-IN"/>
        </w:rPr>
        <w:drawing>
          <wp:inline distT="0" distB="0" distL="0" distR="0" wp14:anchorId="691A6BA5" wp14:editId="6A2D1445">
            <wp:extent cx="5981700" cy="1015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7818" cy="1018433"/>
                    </a:xfrm>
                    <a:prstGeom prst="rect">
                      <a:avLst/>
                    </a:prstGeom>
                  </pic:spPr>
                </pic:pic>
              </a:graphicData>
            </a:graphic>
          </wp:inline>
        </w:drawing>
      </w:r>
    </w:p>
    <w:p w:rsidR="006E77DA" w:rsidRDefault="006E77DA" w:rsidP="006E77DA">
      <w:pPr>
        <w:spacing w:line="360" w:lineRule="auto"/>
        <w:ind w:left="4186"/>
        <w:jc w:val="both"/>
        <w:rPr>
          <w:b/>
          <w:sz w:val="24"/>
        </w:rPr>
      </w:pPr>
      <w:r>
        <w:rPr>
          <w:b/>
          <w:sz w:val="24"/>
        </w:rPr>
        <w:t xml:space="preserve">Fig </w:t>
      </w:r>
      <w:r>
        <w:rPr>
          <w:b/>
          <w:sz w:val="24"/>
        </w:rPr>
        <w:t>5.6 Model Evaluation (code)</w:t>
      </w:r>
    </w:p>
    <w:p w:rsidR="00A5193F" w:rsidRDefault="00A5193F" w:rsidP="003C5AEE">
      <w:pPr>
        <w:pStyle w:val="BodyText"/>
        <w:spacing w:line="360" w:lineRule="auto"/>
        <w:ind w:left="604" w:right="2094"/>
        <w:rPr>
          <w:lang w:val="en-IN"/>
        </w:rPr>
      </w:pPr>
    </w:p>
    <w:p w:rsidR="00A5608D" w:rsidRDefault="00A5608D" w:rsidP="003C5AEE">
      <w:pPr>
        <w:pStyle w:val="BodyText"/>
        <w:spacing w:line="360" w:lineRule="auto"/>
        <w:ind w:left="604" w:right="2094"/>
        <w:rPr>
          <w:lang w:val="en-IN"/>
        </w:rPr>
      </w:pPr>
    </w:p>
    <w:p w:rsidR="00A5608D" w:rsidRDefault="00A5608D" w:rsidP="003C5AEE">
      <w:pPr>
        <w:pStyle w:val="BodyText"/>
        <w:spacing w:line="360" w:lineRule="auto"/>
        <w:ind w:left="604" w:right="2094"/>
        <w:rPr>
          <w:lang w:val="en-IN"/>
        </w:rPr>
      </w:pPr>
    </w:p>
    <w:p w:rsidR="00A5608D" w:rsidRDefault="00A5608D" w:rsidP="003C5AEE">
      <w:pPr>
        <w:pStyle w:val="BodyText"/>
        <w:spacing w:line="360" w:lineRule="auto"/>
        <w:ind w:left="604" w:right="2094"/>
        <w:rPr>
          <w:lang w:val="en-IN"/>
        </w:rPr>
      </w:pPr>
    </w:p>
    <w:p w:rsidR="00A5193F" w:rsidRDefault="00000000" w:rsidP="003C5AEE">
      <w:pPr>
        <w:pStyle w:val="Heading3"/>
        <w:spacing w:line="360" w:lineRule="auto"/>
      </w:pPr>
      <w:r>
        <w:rPr>
          <w:lang w:val="en-IN"/>
        </w:rPr>
        <w:lastRenderedPageBreak/>
        <w:t>5.5 Model Deployment</w:t>
      </w:r>
      <w:r>
        <w:t>:</w:t>
      </w:r>
    </w:p>
    <w:p w:rsidR="00A5193F" w:rsidRDefault="00A5193F" w:rsidP="003C5AEE">
      <w:pPr>
        <w:pStyle w:val="BodyText"/>
        <w:spacing w:line="360" w:lineRule="auto"/>
        <w:ind w:left="604" w:right="2094"/>
        <w:rPr>
          <w:lang w:val="en-IN"/>
        </w:rPr>
      </w:pPr>
    </w:p>
    <w:p w:rsidR="00A5193F" w:rsidRDefault="00000000" w:rsidP="003C5AEE">
      <w:pPr>
        <w:pStyle w:val="BodyText"/>
        <w:spacing w:line="360" w:lineRule="auto"/>
        <w:ind w:left="604" w:right="2094"/>
        <w:jc w:val="both"/>
        <w:rPr>
          <w:lang w:val="en-IN"/>
        </w:rPr>
      </w:pPr>
      <w:r>
        <w:rPr>
          <w:lang w:val="en-IN"/>
        </w:rPr>
        <w:t xml:space="preserve"> Deploy the trained model to run on a device or platform, such as a python or web-based application, to allow users to perform deadlift exercise recognition in real-time. </w:t>
      </w:r>
    </w:p>
    <w:p w:rsidR="00A5193F" w:rsidRDefault="00A5193F" w:rsidP="003C5AEE">
      <w:pPr>
        <w:pStyle w:val="BodyText"/>
        <w:spacing w:line="360" w:lineRule="auto"/>
        <w:ind w:left="604" w:right="2094"/>
        <w:rPr>
          <w:lang w:val="en-IN"/>
        </w:rPr>
      </w:pPr>
    </w:p>
    <w:p w:rsidR="00A5193F" w:rsidRDefault="00A75AF1" w:rsidP="003C5AEE">
      <w:pPr>
        <w:pStyle w:val="BodyText"/>
        <w:spacing w:line="360" w:lineRule="auto"/>
        <w:ind w:left="604" w:right="2094"/>
        <w:rPr>
          <w:lang w:val="en-IN"/>
        </w:rPr>
      </w:pPr>
      <w:r w:rsidRPr="00A75AF1">
        <w:rPr>
          <w:lang w:val="en-IN"/>
        </w:rPr>
        <w:drawing>
          <wp:inline distT="0" distB="0" distL="0" distR="0" wp14:anchorId="4283B8B2" wp14:editId="5A8939A9">
            <wp:extent cx="5313045" cy="4075864"/>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6395" cy="4078434"/>
                    </a:xfrm>
                    <a:prstGeom prst="rect">
                      <a:avLst/>
                    </a:prstGeom>
                  </pic:spPr>
                </pic:pic>
              </a:graphicData>
            </a:graphic>
          </wp:inline>
        </w:drawing>
      </w:r>
    </w:p>
    <w:p w:rsidR="006E77DA" w:rsidRDefault="006E77DA" w:rsidP="006E77DA">
      <w:pPr>
        <w:spacing w:line="360" w:lineRule="auto"/>
        <w:ind w:left="4186"/>
        <w:jc w:val="both"/>
        <w:rPr>
          <w:b/>
          <w:sz w:val="24"/>
        </w:rPr>
      </w:pPr>
      <w:r>
        <w:rPr>
          <w:b/>
          <w:sz w:val="24"/>
        </w:rPr>
        <w:t xml:space="preserve">Fig </w:t>
      </w:r>
      <w:r>
        <w:rPr>
          <w:b/>
          <w:sz w:val="24"/>
        </w:rPr>
        <w:t>5.7 Model Deployment (code)</w:t>
      </w: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pStyle w:val="BodyText"/>
        <w:spacing w:line="360" w:lineRule="auto"/>
        <w:ind w:left="604" w:right="2094"/>
        <w:rPr>
          <w:lang w:val="en-IN"/>
        </w:rPr>
      </w:pPr>
    </w:p>
    <w:p w:rsidR="00A5193F" w:rsidRDefault="00A5193F" w:rsidP="003C5AEE">
      <w:pPr>
        <w:spacing w:line="360" w:lineRule="auto"/>
        <w:jc w:val="center"/>
        <w:rPr>
          <w:sz w:val="24"/>
        </w:rPr>
        <w:sectPr w:rsidR="00A5193F">
          <w:pgSz w:w="11910" w:h="16840"/>
          <w:pgMar w:top="1340" w:right="0" w:bottom="1240" w:left="1380" w:header="0" w:footer="970" w:gutter="0"/>
          <w:cols w:space="720"/>
        </w:sectPr>
      </w:pPr>
    </w:p>
    <w:p w:rsidR="00A5193F" w:rsidRDefault="00000000" w:rsidP="003C5AEE">
      <w:pPr>
        <w:pStyle w:val="Heading1"/>
        <w:spacing w:line="360" w:lineRule="auto"/>
        <w:ind w:left="2589" w:right="3119" w:firstLine="1335"/>
      </w:pPr>
      <w:r>
        <w:lastRenderedPageBreak/>
        <w:t>CHAPTER -6 RESULTS AND DISCUSSION</w:t>
      </w:r>
    </w:p>
    <w:p w:rsidR="00A5193F" w:rsidRDefault="00000000" w:rsidP="003C5AEE">
      <w:pPr>
        <w:pStyle w:val="Heading3"/>
        <w:numPr>
          <w:ilvl w:val="1"/>
          <w:numId w:val="5"/>
        </w:numPr>
        <w:tabs>
          <w:tab w:val="left" w:pos="1028"/>
        </w:tabs>
        <w:spacing w:before="42" w:line="360" w:lineRule="auto"/>
      </w:pPr>
      <w:r>
        <w:rPr>
          <w:lang w:val="en-IN"/>
        </w:rPr>
        <w:t>Deadlift - Concentric and Eccentric phases</w:t>
      </w:r>
    </w:p>
    <w:p w:rsidR="00A5193F" w:rsidRDefault="006E77DA" w:rsidP="003C5AEE">
      <w:pPr>
        <w:pStyle w:val="BodyText"/>
        <w:spacing w:before="10" w:line="360" w:lineRule="auto"/>
        <w:rPr>
          <w:b/>
          <w:sz w:val="20"/>
        </w:rPr>
      </w:pPr>
      <w:r w:rsidRPr="006E77DA">
        <w:rPr>
          <w:noProof/>
        </w:rPr>
        <w:t xml:space="preserve"> </w:t>
      </w:r>
      <w:r w:rsidRPr="006E77DA">
        <w:rPr>
          <w:b/>
          <w:sz w:val="20"/>
        </w:rPr>
        <w:drawing>
          <wp:inline distT="0" distB="0" distL="0" distR="0" wp14:anchorId="120019E2" wp14:editId="2A10BCC3">
            <wp:extent cx="2906064" cy="433399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588" cy="4343725"/>
                    </a:xfrm>
                    <a:prstGeom prst="rect">
                      <a:avLst/>
                    </a:prstGeom>
                  </pic:spPr>
                </pic:pic>
              </a:graphicData>
            </a:graphic>
          </wp:inline>
        </w:drawing>
      </w:r>
      <w:r w:rsidRPr="006E77DA">
        <w:rPr>
          <w:noProof/>
        </w:rPr>
        <w:t xml:space="preserve"> </w:t>
      </w:r>
      <w:r w:rsidRPr="006E77DA">
        <w:rPr>
          <w:noProof/>
        </w:rPr>
        <w:drawing>
          <wp:inline distT="0" distB="0" distL="0" distR="0" wp14:anchorId="4342F4B4" wp14:editId="17CC6A3A">
            <wp:extent cx="2933700" cy="4330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8355" cy="4337305"/>
                    </a:xfrm>
                    <a:prstGeom prst="rect">
                      <a:avLst/>
                    </a:prstGeom>
                  </pic:spPr>
                </pic:pic>
              </a:graphicData>
            </a:graphic>
          </wp:inline>
        </w:drawing>
      </w:r>
    </w:p>
    <w:p w:rsidR="00A5193F" w:rsidRDefault="00000000" w:rsidP="003C5AEE">
      <w:pPr>
        <w:spacing w:before="249" w:line="360" w:lineRule="auto"/>
        <w:ind w:left="1566" w:right="1993"/>
        <w:jc w:val="center"/>
        <w:rPr>
          <w:b/>
          <w:sz w:val="24"/>
        </w:rPr>
      </w:pPr>
      <w:r>
        <w:rPr>
          <w:b/>
          <w:sz w:val="24"/>
        </w:rPr>
        <w:t xml:space="preserve">Fig 6.1 – </w:t>
      </w:r>
      <w:r>
        <w:rPr>
          <w:b/>
          <w:sz w:val="24"/>
          <w:lang w:val="en-IN"/>
        </w:rPr>
        <w:t>Concentric and Eccentric phases</w:t>
      </w:r>
    </w:p>
    <w:p w:rsidR="00A5193F" w:rsidRDefault="00000000" w:rsidP="003C5AEE">
      <w:pPr>
        <w:spacing w:before="172" w:line="360" w:lineRule="auto"/>
        <w:ind w:left="616" w:right="1375" w:hanging="12"/>
        <w:rPr>
          <w:sz w:val="24"/>
        </w:rPr>
      </w:pPr>
      <w:r>
        <w:rPr>
          <w:sz w:val="24"/>
        </w:rPr>
        <w:t>Fig 6.1 shows the up-and-down movement analysis, the goal is typically to understand the mechanics of the movement and identify any areas of inefficiency or risk of injury.</w:t>
      </w:r>
    </w:p>
    <w:p w:rsidR="00D25121" w:rsidRDefault="00D25121" w:rsidP="003C5AEE">
      <w:pPr>
        <w:spacing w:before="172" w:line="360" w:lineRule="auto"/>
        <w:ind w:left="616" w:right="1375" w:hanging="12"/>
        <w:rPr>
          <w:sz w:val="24"/>
        </w:rPr>
      </w:pPr>
    </w:p>
    <w:p w:rsidR="00D25121" w:rsidRDefault="00D25121" w:rsidP="003C5AEE">
      <w:pPr>
        <w:spacing w:before="172" w:line="360" w:lineRule="auto"/>
        <w:ind w:left="616" w:right="1375" w:hanging="12"/>
        <w:rPr>
          <w:sz w:val="24"/>
        </w:rPr>
      </w:pPr>
    </w:p>
    <w:p w:rsidR="00D25121" w:rsidRDefault="00D25121" w:rsidP="003C5AEE">
      <w:pPr>
        <w:spacing w:before="172" w:line="360" w:lineRule="auto"/>
        <w:ind w:left="616" w:right="1375" w:hanging="12"/>
        <w:rPr>
          <w:sz w:val="24"/>
        </w:rPr>
      </w:pPr>
    </w:p>
    <w:p w:rsidR="00D25121" w:rsidRDefault="00D25121" w:rsidP="003C5AEE">
      <w:pPr>
        <w:spacing w:before="172" w:line="360" w:lineRule="auto"/>
        <w:ind w:left="616" w:right="1375" w:hanging="12"/>
        <w:rPr>
          <w:sz w:val="24"/>
        </w:rPr>
      </w:pPr>
    </w:p>
    <w:p w:rsidR="00D25121" w:rsidRDefault="00D25121" w:rsidP="003C5AEE">
      <w:pPr>
        <w:spacing w:before="172" w:line="360" w:lineRule="auto"/>
        <w:ind w:left="616" w:right="1375" w:hanging="12"/>
        <w:rPr>
          <w:sz w:val="24"/>
        </w:rPr>
      </w:pPr>
    </w:p>
    <w:p w:rsidR="00D25121" w:rsidRDefault="00D25121" w:rsidP="003C5AEE">
      <w:pPr>
        <w:spacing w:before="172" w:line="360" w:lineRule="auto"/>
        <w:ind w:left="616" w:right="1375" w:hanging="12"/>
        <w:rPr>
          <w:sz w:val="24"/>
        </w:rPr>
      </w:pPr>
    </w:p>
    <w:p w:rsidR="00A5193F" w:rsidRDefault="00000000" w:rsidP="006E77DA">
      <w:pPr>
        <w:pStyle w:val="Heading3"/>
        <w:numPr>
          <w:ilvl w:val="1"/>
          <w:numId w:val="5"/>
        </w:numPr>
        <w:tabs>
          <w:tab w:val="left" w:pos="1029"/>
        </w:tabs>
        <w:spacing w:before="162" w:line="360" w:lineRule="auto"/>
        <w:ind w:left="1029" w:hanging="425"/>
        <w:rPr>
          <w:lang w:val="en-IN"/>
        </w:rPr>
      </w:pPr>
      <w:r>
        <w:rPr>
          <w:lang w:val="en-IN"/>
        </w:rPr>
        <w:lastRenderedPageBreak/>
        <w:t>Posture Detection: Left grip and Right grip</w:t>
      </w:r>
    </w:p>
    <w:p w:rsidR="006E77DA" w:rsidRPr="006E77DA" w:rsidRDefault="006E77DA" w:rsidP="006E77DA">
      <w:pPr>
        <w:rPr>
          <w:lang w:val="en-IN"/>
        </w:rPr>
      </w:pPr>
      <w:r w:rsidRPr="006E77DA">
        <w:rPr>
          <w:lang w:val="en-IN"/>
        </w:rPr>
        <w:drawing>
          <wp:inline distT="0" distB="0" distL="0" distR="0" wp14:anchorId="1C7CCE4B" wp14:editId="079CADBC">
            <wp:extent cx="3028950" cy="44428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0435" cy="4459689"/>
                    </a:xfrm>
                    <a:prstGeom prst="rect">
                      <a:avLst/>
                    </a:prstGeom>
                  </pic:spPr>
                </pic:pic>
              </a:graphicData>
            </a:graphic>
          </wp:inline>
        </w:drawing>
      </w:r>
      <w:r w:rsidRPr="006E77DA">
        <w:rPr>
          <w:noProof/>
        </w:rPr>
        <w:t xml:space="preserve"> </w:t>
      </w:r>
      <w:r w:rsidRPr="006E77DA">
        <w:rPr>
          <w:lang w:val="en-IN"/>
        </w:rPr>
        <w:drawing>
          <wp:inline distT="0" distB="0" distL="0" distR="0" wp14:anchorId="7E04615D" wp14:editId="23ECE27D">
            <wp:extent cx="2974082" cy="4401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6070" cy="4404127"/>
                    </a:xfrm>
                    <a:prstGeom prst="rect">
                      <a:avLst/>
                    </a:prstGeom>
                  </pic:spPr>
                </pic:pic>
              </a:graphicData>
            </a:graphic>
          </wp:inline>
        </w:drawing>
      </w:r>
    </w:p>
    <w:p w:rsidR="00A5193F" w:rsidRDefault="00000000" w:rsidP="003C5AEE">
      <w:pPr>
        <w:spacing w:before="160" w:line="360" w:lineRule="auto"/>
        <w:ind w:left="1546" w:right="1993"/>
        <w:jc w:val="center"/>
        <w:rPr>
          <w:b/>
          <w:sz w:val="24"/>
        </w:rPr>
      </w:pPr>
      <w:r>
        <w:rPr>
          <w:b/>
          <w:sz w:val="24"/>
        </w:rPr>
        <w:t xml:space="preserve">Fig 6.2 – </w:t>
      </w:r>
      <w:r>
        <w:rPr>
          <w:b/>
          <w:sz w:val="24"/>
          <w:lang w:val="en-IN"/>
        </w:rPr>
        <w:t>Left grip and Right grip</w:t>
      </w:r>
    </w:p>
    <w:p w:rsidR="00A5193F" w:rsidRDefault="00000000" w:rsidP="003C5AEE">
      <w:pPr>
        <w:spacing w:before="169" w:line="360" w:lineRule="auto"/>
        <w:ind w:left="616" w:right="1268" w:hanging="12"/>
        <w:rPr>
          <w:sz w:val="24"/>
        </w:rPr>
      </w:pPr>
      <w:r>
        <w:rPr>
          <w:sz w:val="24"/>
        </w:rPr>
        <w:t>Fig 6.2 shows a situation where the weight being lifted is unevenly distributed between the left and right sides of the body</w:t>
      </w:r>
    </w:p>
    <w:p w:rsidR="00A5193F" w:rsidRDefault="00A5193F" w:rsidP="003C5AEE">
      <w:pPr>
        <w:spacing w:line="360" w:lineRule="auto"/>
        <w:rPr>
          <w:sz w:val="24"/>
        </w:rPr>
        <w:sectPr w:rsidR="00A5193F">
          <w:pgSz w:w="11910" w:h="16840"/>
          <w:pgMar w:top="1340" w:right="0" w:bottom="1240" w:left="1380" w:header="0" w:footer="970" w:gutter="0"/>
          <w:cols w:space="720"/>
        </w:sectPr>
      </w:pPr>
    </w:p>
    <w:p w:rsidR="00A5193F" w:rsidRDefault="00000000" w:rsidP="003C5AEE">
      <w:pPr>
        <w:pStyle w:val="Heading3"/>
        <w:numPr>
          <w:ilvl w:val="1"/>
          <w:numId w:val="5"/>
        </w:numPr>
        <w:tabs>
          <w:tab w:val="left" w:pos="1029"/>
        </w:tabs>
        <w:spacing w:before="63" w:line="360" w:lineRule="auto"/>
        <w:ind w:left="1029" w:hanging="425"/>
        <w:rPr>
          <w:lang w:val="en-IN"/>
        </w:rPr>
      </w:pPr>
      <w:r>
        <w:rPr>
          <w:lang w:val="en-IN"/>
        </w:rPr>
        <w:lastRenderedPageBreak/>
        <w:t>Posture Detection - Hip positioning</w:t>
      </w:r>
    </w:p>
    <w:p w:rsidR="006E77DA" w:rsidRPr="006E77DA" w:rsidRDefault="006E77DA" w:rsidP="006E77DA">
      <w:pPr>
        <w:rPr>
          <w:lang w:val="en-IN"/>
        </w:rPr>
      </w:pPr>
      <w:r w:rsidRPr="006E77DA">
        <w:rPr>
          <w:lang w:val="en-IN"/>
        </w:rPr>
        <w:drawing>
          <wp:inline distT="0" distB="0" distL="0" distR="0" wp14:anchorId="54944698" wp14:editId="5EF35699">
            <wp:extent cx="2475518" cy="3638263"/>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306" cy="3648239"/>
                    </a:xfrm>
                    <a:prstGeom prst="rect">
                      <a:avLst/>
                    </a:prstGeom>
                  </pic:spPr>
                </pic:pic>
              </a:graphicData>
            </a:graphic>
          </wp:inline>
        </w:drawing>
      </w:r>
      <w:r w:rsidRPr="006E77DA">
        <w:rPr>
          <w:noProof/>
        </w:rPr>
        <w:t xml:space="preserve"> </w:t>
      </w:r>
      <w:r w:rsidRPr="006E77DA">
        <w:rPr>
          <w:lang w:val="en-IN"/>
        </w:rPr>
        <w:drawing>
          <wp:inline distT="0" distB="0" distL="0" distR="0" wp14:anchorId="14C7E8F6" wp14:editId="58EDCF91">
            <wp:extent cx="2501972" cy="3648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235" cy="3653469"/>
                    </a:xfrm>
                    <a:prstGeom prst="rect">
                      <a:avLst/>
                    </a:prstGeom>
                  </pic:spPr>
                </pic:pic>
              </a:graphicData>
            </a:graphic>
          </wp:inline>
        </w:drawing>
      </w:r>
      <w:r w:rsidRPr="006E77DA">
        <w:rPr>
          <w:noProof/>
        </w:rPr>
        <w:t xml:space="preserve"> </w:t>
      </w:r>
      <w:r w:rsidRPr="006E77DA">
        <w:rPr>
          <w:noProof/>
        </w:rPr>
        <w:drawing>
          <wp:inline distT="0" distB="0" distL="0" distR="0" wp14:anchorId="7358FD45" wp14:editId="4520420F">
            <wp:extent cx="2591666" cy="38011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4406" cy="3805129"/>
                    </a:xfrm>
                    <a:prstGeom prst="rect">
                      <a:avLst/>
                    </a:prstGeom>
                  </pic:spPr>
                </pic:pic>
              </a:graphicData>
            </a:graphic>
          </wp:inline>
        </w:drawing>
      </w:r>
    </w:p>
    <w:p w:rsidR="00A5193F" w:rsidRDefault="00A5193F" w:rsidP="003C5AEE">
      <w:pPr>
        <w:pStyle w:val="BodyText"/>
        <w:spacing w:line="360" w:lineRule="auto"/>
        <w:rPr>
          <w:b/>
          <w:sz w:val="20"/>
        </w:rPr>
      </w:pPr>
    </w:p>
    <w:p w:rsidR="00A5193F" w:rsidRDefault="00A5193F" w:rsidP="003C5AEE">
      <w:pPr>
        <w:pStyle w:val="BodyText"/>
        <w:spacing w:line="360" w:lineRule="auto"/>
        <w:rPr>
          <w:b/>
          <w:sz w:val="20"/>
        </w:rPr>
      </w:pPr>
    </w:p>
    <w:p w:rsidR="00A5193F" w:rsidRDefault="00A5193F" w:rsidP="003C5AEE">
      <w:pPr>
        <w:pStyle w:val="BodyText"/>
        <w:spacing w:before="3" w:line="360" w:lineRule="auto"/>
        <w:rPr>
          <w:b/>
          <w:sz w:val="14"/>
        </w:rPr>
      </w:pPr>
    </w:p>
    <w:p w:rsidR="00A5193F" w:rsidRDefault="00000000" w:rsidP="003C5AEE">
      <w:pPr>
        <w:spacing w:before="146" w:line="360" w:lineRule="auto"/>
        <w:ind w:left="3485"/>
        <w:rPr>
          <w:b/>
          <w:sz w:val="24"/>
        </w:rPr>
      </w:pPr>
      <w:r>
        <w:rPr>
          <w:b/>
          <w:sz w:val="24"/>
        </w:rPr>
        <w:t xml:space="preserve">Fig 6.3 – </w:t>
      </w:r>
      <w:r>
        <w:rPr>
          <w:b/>
          <w:sz w:val="24"/>
          <w:lang w:val="en-IN"/>
        </w:rPr>
        <w:t>Hip positioning</w:t>
      </w:r>
    </w:p>
    <w:p w:rsidR="00A5193F" w:rsidRDefault="00000000" w:rsidP="003C5AEE">
      <w:pPr>
        <w:spacing w:before="169" w:line="360" w:lineRule="auto"/>
        <w:ind w:left="616" w:right="1375" w:hanging="12"/>
        <w:rPr>
          <w:sz w:val="24"/>
          <w:lang w:val="en-IN"/>
        </w:rPr>
      </w:pPr>
      <w:r>
        <w:rPr>
          <w:sz w:val="24"/>
        </w:rPr>
        <w:t>Fig 6.3 shows the</w:t>
      </w:r>
      <w:r>
        <w:rPr>
          <w:sz w:val="24"/>
          <w:lang w:val="en-IN"/>
        </w:rPr>
        <w:t xml:space="preserve"> narrow , neutral and wide positions of hip during deadlift.</w:t>
      </w:r>
    </w:p>
    <w:p w:rsidR="00A5193F" w:rsidRDefault="00A5193F" w:rsidP="003C5AEE">
      <w:pPr>
        <w:spacing w:line="360" w:lineRule="auto"/>
        <w:jc w:val="both"/>
        <w:sectPr w:rsidR="00A5193F">
          <w:pgSz w:w="11910" w:h="16840"/>
          <w:pgMar w:top="1340" w:right="0" w:bottom="1240" w:left="1380" w:header="0" w:footer="970" w:gutter="0"/>
          <w:cols w:space="720"/>
        </w:sectPr>
      </w:pPr>
    </w:p>
    <w:p w:rsidR="00A5193F" w:rsidRDefault="00000000" w:rsidP="003C5AEE">
      <w:pPr>
        <w:pStyle w:val="Heading3"/>
        <w:numPr>
          <w:ilvl w:val="1"/>
          <w:numId w:val="5"/>
        </w:numPr>
        <w:tabs>
          <w:tab w:val="left" w:pos="1029"/>
        </w:tabs>
        <w:spacing w:before="63" w:line="360" w:lineRule="auto"/>
        <w:ind w:left="1029" w:hanging="425"/>
      </w:pPr>
      <w:r>
        <w:lastRenderedPageBreak/>
        <w:t>Model</w:t>
      </w:r>
      <w:r>
        <w:rPr>
          <w:spacing w:val="-2"/>
        </w:rPr>
        <w:t xml:space="preserve"> </w:t>
      </w:r>
      <w:r>
        <w:t>Metrics</w:t>
      </w:r>
    </w:p>
    <w:p w:rsidR="00A5193F" w:rsidRDefault="00A5193F" w:rsidP="003C5AEE">
      <w:pPr>
        <w:pStyle w:val="BodyText"/>
        <w:spacing w:before="9" w:line="360" w:lineRule="auto"/>
        <w:rPr>
          <w:b/>
        </w:rPr>
      </w:pPr>
    </w:p>
    <w:p w:rsidR="00A5193F" w:rsidRDefault="00000000" w:rsidP="003C5AEE">
      <w:pPr>
        <w:pStyle w:val="BodyText"/>
        <w:spacing w:before="1" w:line="360" w:lineRule="auto"/>
        <w:ind w:left="616" w:right="1145" w:hanging="12"/>
        <w:jc w:val="both"/>
        <w:rPr>
          <w:lang w:val="en-IN"/>
        </w:rPr>
      </w:pPr>
      <w:r>
        <w:t xml:space="preserve">Apparently, </w:t>
      </w:r>
      <w:r>
        <w:rPr>
          <w:lang w:val="en-IN"/>
        </w:rPr>
        <w:t>Random Forest Classifier</w:t>
      </w:r>
      <w:r>
        <w:t xml:space="preserve"> dominates </w:t>
      </w:r>
      <w:r>
        <w:rPr>
          <w:lang w:val="en-IN"/>
        </w:rPr>
        <w:t xml:space="preserve">over </w:t>
      </w:r>
      <w:r>
        <w:t xml:space="preserve">the </w:t>
      </w:r>
      <w:r>
        <w:rPr>
          <w:lang w:val="en-IN"/>
        </w:rPr>
        <w:t>Gradient boosting classifier</w:t>
      </w:r>
      <w:r>
        <w:t xml:space="preserve"> with an accuracy of 78%</w:t>
      </w:r>
      <w:r>
        <w:rPr>
          <w:lang w:val="en-IN"/>
        </w:rPr>
        <w:t xml:space="preserve"> . </w:t>
      </w:r>
      <w:r>
        <w:t>Ridge Classifier and Logistic Regression are simpler algorithms that can be faster to train and easier to interpret, but may not perform as well on complex datasets</w:t>
      </w:r>
      <w:r>
        <w:rPr>
          <w:lang w:val="en-IN"/>
        </w:rPr>
        <w:t>.</w:t>
      </w:r>
    </w:p>
    <w:p w:rsidR="00A5608D" w:rsidRDefault="00A5608D" w:rsidP="003C5AEE">
      <w:pPr>
        <w:pStyle w:val="BodyText"/>
        <w:spacing w:before="1" w:line="360" w:lineRule="auto"/>
        <w:ind w:left="616" w:right="1145" w:hanging="12"/>
        <w:jc w:val="both"/>
        <w:rPr>
          <w:lang w:val="en-IN"/>
        </w:rPr>
      </w:pPr>
      <w:r w:rsidRPr="00A5608D">
        <w:rPr>
          <w:lang w:val="en-IN"/>
        </w:rPr>
        <w:drawing>
          <wp:inline distT="0" distB="0" distL="0" distR="0" wp14:anchorId="6DC71EB8" wp14:editId="15D1307B">
            <wp:extent cx="5582285" cy="1552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285" cy="1552575"/>
                    </a:xfrm>
                    <a:prstGeom prst="rect">
                      <a:avLst/>
                    </a:prstGeom>
                  </pic:spPr>
                </pic:pic>
              </a:graphicData>
            </a:graphic>
          </wp:inline>
        </w:drawing>
      </w:r>
    </w:p>
    <w:p w:rsidR="00A5193F" w:rsidRDefault="00A5193F" w:rsidP="003C5AEE">
      <w:pPr>
        <w:pStyle w:val="BodyText"/>
        <w:spacing w:before="5" w:line="360" w:lineRule="auto"/>
        <w:rPr>
          <w:sz w:val="14"/>
        </w:rPr>
      </w:pPr>
    </w:p>
    <w:p w:rsidR="00A5193F" w:rsidRDefault="007E41E0" w:rsidP="003C5AEE">
      <w:pPr>
        <w:pStyle w:val="BodyText"/>
        <w:spacing w:before="8" w:line="360" w:lineRule="auto"/>
        <w:rPr>
          <w:sz w:val="16"/>
        </w:rPr>
      </w:pPr>
      <w:r>
        <w:rPr>
          <w:sz w:val="20"/>
        </w:rPr>
        <w:tab/>
      </w:r>
    </w:p>
    <w:p w:rsidR="00A5193F" w:rsidRDefault="00000000" w:rsidP="003C5AEE">
      <w:pPr>
        <w:spacing w:before="170" w:line="360" w:lineRule="auto"/>
        <w:ind w:left="2765"/>
        <w:rPr>
          <w:b/>
          <w:sz w:val="24"/>
        </w:rPr>
      </w:pPr>
      <w:r>
        <w:rPr>
          <w:b/>
          <w:sz w:val="24"/>
        </w:rPr>
        <w:t>Fig 6.4 –Model Training &amp; Results</w:t>
      </w:r>
    </w:p>
    <w:p w:rsidR="00A5193F" w:rsidRDefault="00A5193F" w:rsidP="003C5AEE">
      <w:pPr>
        <w:pStyle w:val="BodyText"/>
        <w:spacing w:line="360" w:lineRule="auto"/>
        <w:rPr>
          <w:b/>
        </w:rPr>
      </w:pPr>
    </w:p>
    <w:p w:rsidR="00A5193F" w:rsidRDefault="00A5193F" w:rsidP="003C5AEE">
      <w:pPr>
        <w:pStyle w:val="BodyText"/>
        <w:spacing w:before="8" w:line="360" w:lineRule="auto"/>
        <w:rPr>
          <w:b/>
          <w:sz w:val="30"/>
        </w:rPr>
      </w:pPr>
    </w:p>
    <w:p w:rsidR="00A5193F" w:rsidRDefault="00000000" w:rsidP="003C5AEE">
      <w:pPr>
        <w:spacing w:before="1" w:line="360" w:lineRule="auto"/>
        <w:ind w:left="616" w:right="1866" w:hanging="12"/>
        <w:jc w:val="both"/>
        <w:rPr>
          <w:sz w:val="24"/>
        </w:rPr>
        <w:sectPr w:rsidR="00A5193F" w:rsidSect="008D37F2">
          <w:pgSz w:w="11910" w:h="16840"/>
          <w:pgMar w:top="1418" w:right="1134" w:bottom="1418" w:left="1985" w:header="0" w:footer="970" w:gutter="0"/>
          <w:cols w:space="720"/>
        </w:sectPr>
      </w:pPr>
      <w:r>
        <w:rPr>
          <w:sz w:val="24"/>
        </w:rPr>
        <w:t>Fig 6.4 shows the model's performance using appropriate metrics, such as accuracy, precision, recall, and F1-score, on the test set.</w:t>
      </w:r>
    </w:p>
    <w:p w:rsidR="00A5193F" w:rsidRDefault="00000000" w:rsidP="003C5AEE">
      <w:pPr>
        <w:pStyle w:val="Heading1"/>
        <w:spacing w:line="360" w:lineRule="auto"/>
        <w:ind w:left="3769" w:right="4316" w:firstLine="24"/>
        <w:jc w:val="center"/>
      </w:pPr>
      <w:r>
        <w:lastRenderedPageBreak/>
        <w:t>CHAPTER -7 CONCLUSION</w:t>
      </w:r>
    </w:p>
    <w:p w:rsidR="00A5193F" w:rsidRDefault="00A5193F" w:rsidP="003C5AEE">
      <w:pPr>
        <w:pStyle w:val="BodyText"/>
        <w:spacing w:before="10" w:line="360" w:lineRule="auto"/>
        <w:rPr>
          <w:b/>
          <w:sz w:val="58"/>
        </w:rPr>
      </w:pPr>
    </w:p>
    <w:p w:rsidR="00A5193F" w:rsidRDefault="00000000" w:rsidP="003C5AEE">
      <w:pPr>
        <w:pStyle w:val="BodyText"/>
        <w:spacing w:line="360" w:lineRule="auto"/>
        <w:ind w:left="604" w:right="1137"/>
        <w:jc w:val="both"/>
      </w:pPr>
      <w:r>
        <w:t>In conclusion, machine learning algorithms, such as classifiers, can be used to count repetitions and detect posture in a deadlift workout. These algorithms can analyze the data collected from sensors or cameras and determine the number of repetitions performed and the posture of the lifter during each repetition.</w:t>
      </w:r>
    </w:p>
    <w:p w:rsidR="00A5193F" w:rsidRDefault="00A5193F" w:rsidP="003C5AEE">
      <w:pPr>
        <w:pStyle w:val="BodyText"/>
        <w:spacing w:line="360" w:lineRule="auto"/>
        <w:ind w:left="604" w:right="1137"/>
        <w:jc w:val="both"/>
      </w:pPr>
    </w:p>
    <w:p w:rsidR="00A5193F" w:rsidRDefault="00000000" w:rsidP="003C5AEE">
      <w:pPr>
        <w:pStyle w:val="BodyText"/>
        <w:spacing w:line="360" w:lineRule="auto"/>
        <w:ind w:left="604" w:right="1137"/>
        <w:jc w:val="both"/>
      </w:pPr>
      <w:r>
        <w:t>The accuracy and precision of these algorithms will depend on factors such as the quality of the data, the type of algorithm used, and the training process. For example, algorithms such as Random Forest Classifier and Gradient Boosting Classifier have shown high levels of accuracy in classification tasks and may perform well in deadlift posture detection.</w:t>
      </w:r>
    </w:p>
    <w:p w:rsidR="00A5193F" w:rsidRDefault="00A5193F" w:rsidP="003C5AEE">
      <w:pPr>
        <w:pStyle w:val="BodyText"/>
        <w:spacing w:line="360" w:lineRule="auto"/>
        <w:ind w:left="604" w:right="1137"/>
        <w:jc w:val="both"/>
      </w:pPr>
    </w:p>
    <w:p w:rsidR="00A5193F" w:rsidRDefault="00000000" w:rsidP="003C5AEE">
      <w:pPr>
        <w:pStyle w:val="BodyText"/>
        <w:spacing w:line="360" w:lineRule="auto"/>
        <w:ind w:left="604" w:right="1137"/>
        <w:jc w:val="both"/>
        <w:rPr>
          <w:lang w:val="en-IN"/>
        </w:rPr>
      </w:pPr>
      <w:r>
        <w:t>By using machine learning algorithms to monitor and track deadlift workouts, individuals can receive valuable feedback on their form and technique, allowing them to make improvements and reduce the risk of injury. Additionally, this technology can also provide trainers and coaches with useful insights into their clients' training, allowing them to make informed decisions about programming and coaching.</w:t>
      </w:r>
      <w:r>
        <w:rPr>
          <w:lang w:val="en-IN"/>
        </w:rPr>
        <w:t xml:space="preserve"> </w:t>
      </w:r>
    </w:p>
    <w:p w:rsidR="00A5193F" w:rsidRDefault="00A5193F" w:rsidP="003C5AEE">
      <w:pPr>
        <w:pStyle w:val="BodyText"/>
        <w:spacing w:line="360" w:lineRule="auto"/>
        <w:ind w:left="604" w:right="1137"/>
        <w:jc w:val="both"/>
        <w:rPr>
          <w:lang w:val="en-IN"/>
        </w:rPr>
      </w:pPr>
    </w:p>
    <w:p w:rsidR="00A5193F" w:rsidRDefault="00000000" w:rsidP="003C5AEE">
      <w:pPr>
        <w:pStyle w:val="BodyText"/>
        <w:spacing w:line="360" w:lineRule="auto"/>
        <w:ind w:left="604" w:right="1137"/>
        <w:jc w:val="both"/>
      </w:pPr>
      <w:r>
        <w:t>Overall, the use of machine learning algorithms for counting repetitions and posture detection in deadlift workouts has the potential to revolutionize the way individuals and trainers approach strength training and performance tracking.</w:t>
      </w:r>
    </w:p>
    <w:p w:rsidR="00A5193F" w:rsidRDefault="00A5193F" w:rsidP="003C5AEE">
      <w:pPr>
        <w:pStyle w:val="BodyText"/>
        <w:spacing w:line="360" w:lineRule="auto"/>
        <w:ind w:left="604" w:right="1137"/>
        <w:jc w:val="both"/>
      </w:pPr>
    </w:p>
    <w:p w:rsidR="003C5AEE" w:rsidRDefault="003C5AEE" w:rsidP="003C5AEE">
      <w:pPr>
        <w:pStyle w:val="BodyText"/>
        <w:spacing w:line="360" w:lineRule="auto"/>
        <w:ind w:left="604" w:right="1137"/>
        <w:jc w:val="both"/>
      </w:pPr>
    </w:p>
    <w:p w:rsidR="003C5AEE" w:rsidRDefault="003C5AEE" w:rsidP="003C5AEE">
      <w:pPr>
        <w:pStyle w:val="BodyText"/>
        <w:spacing w:line="360" w:lineRule="auto"/>
        <w:ind w:left="604" w:right="1137"/>
        <w:jc w:val="both"/>
      </w:pPr>
    </w:p>
    <w:p w:rsidR="003C5AEE" w:rsidRDefault="003C5AEE" w:rsidP="003C5AEE">
      <w:pPr>
        <w:pStyle w:val="BodyText"/>
        <w:spacing w:line="360" w:lineRule="auto"/>
        <w:ind w:left="604" w:right="1137"/>
        <w:jc w:val="both"/>
      </w:pPr>
    </w:p>
    <w:p w:rsidR="003C5AEE" w:rsidRDefault="003C5AEE" w:rsidP="003C5AEE">
      <w:pPr>
        <w:pStyle w:val="BodyText"/>
        <w:spacing w:line="360" w:lineRule="auto"/>
        <w:ind w:left="604" w:right="1137"/>
        <w:jc w:val="both"/>
      </w:pPr>
    </w:p>
    <w:p w:rsidR="003C5AEE" w:rsidRDefault="003C5AEE" w:rsidP="003C5AEE">
      <w:pPr>
        <w:pStyle w:val="BodyText"/>
        <w:spacing w:line="360" w:lineRule="auto"/>
        <w:ind w:left="604" w:right="1137"/>
        <w:jc w:val="both"/>
      </w:pPr>
    </w:p>
    <w:p w:rsidR="00A5193F" w:rsidRDefault="00000000">
      <w:pPr>
        <w:pStyle w:val="Heading2"/>
        <w:ind w:left="3485"/>
      </w:pPr>
      <w:r>
        <w:lastRenderedPageBreak/>
        <w:t>REFERENCES</w:t>
      </w:r>
    </w:p>
    <w:p w:rsidR="00A5193F" w:rsidRDefault="00A5193F">
      <w:pPr>
        <w:pStyle w:val="BodyText"/>
        <w:rPr>
          <w:b/>
          <w:sz w:val="34"/>
        </w:rPr>
      </w:pPr>
    </w:p>
    <w:p w:rsidR="00A5193F" w:rsidRDefault="00A5193F">
      <w:pPr>
        <w:pStyle w:val="BodyText"/>
        <w:rPr>
          <w:b/>
          <w:sz w:val="34"/>
        </w:rPr>
      </w:pPr>
    </w:p>
    <w:p w:rsidR="00A5193F" w:rsidRDefault="00A5193F">
      <w:pPr>
        <w:pStyle w:val="BodyText"/>
        <w:rPr>
          <w:b/>
          <w:sz w:val="34"/>
        </w:rPr>
      </w:pPr>
    </w:p>
    <w:p w:rsidR="00A5193F" w:rsidRDefault="00000000">
      <w:pPr>
        <w:pStyle w:val="ListParagraph"/>
        <w:numPr>
          <w:ilvl w:val="0"/>
          <w:numId w:val="6"/>
        </w:numPr>
        <w:tabs>
          <w:tab w:val="left" w:pos="972"/>
        </w:tabs>
        <w:spacing w:before="303"/>
        <w:rPr>
          <w:sz w:val="26"/>
        </w:rPr>
      </w:pPr>
      <w:r>
        <w:rPr>
          <w:sz w:val="26"/>
        </w:rPr>
        <w:t>https://developer.twitter.com/en/portal/products</w:t>
      </w:r>
    </w:p>
    <w:p w:rsidR="00A5193F" w:rsidRDefault="00A5193F">
      <w:pPr>
        <w:pStyle w:val="BodyText"/>
        <w:rPr>
          <w:sz w:val="28"/>
        </w:rPr>
      </w:pPr>
    </w:p>
    <w:p w:rsidR="00A5193F" w:rsidRDefault="00A5193F">
      <w:pPr>
        <w:pStyle w:val="BodyText"/>
        <w:rPr>
          <w:sz w:val="28"/>
        </w:rPr>
      </w:pPr>
    </w:p>
    <w:p w:rsidR="00A5193F" w:rsidRDefault="00A5193F">
      <w:pPr>
        <w:pStyle w:val="BodyText"/>
        <w:rPr>
          <w:sz w:val="22"/>
        </w:rPr>
      </w:pPr>
    </w:p>
    <w:p w:rsidR="00A5193F" w:rsidRDefault="00000000">
      <w:pPr>
        <w:pStyle w:val="ListParagraph"/>
        <w:numPr>
          <w:ilvl w:val="0"/>
          <w:numId w:val="6"/>
        </w:numPr>
        <w:tabs>
          <w:tab w:val="left" w:pos="972"/>
        </w:tabs>
        <w:rPr>
          <w:sz w:val="26"/>
        </w:rPr>
      </w:pPr>
      <w:r>
        <w:rPr>
          <w:sz w:val="26"/>
        </w:rPr>
        <w:t>https:</w:t>
      </w:r>
      <w:hyperlink r:id="rId37">
        <w:r>
          <w:rPr>
            <w:sz w:val="26"/>
          </w:rPr>
          <w:t>//www.analy</w:t>
        </w:r>
      </w:hyperlink>
      <w:r>
        <w:rPr>
          <w:sz w:val="26"/>
        </w:rPr>
        <w:t>t</w:t>
      </w:r>
      <w:hyperlink r:id="rId38">
        <w:r>
          <w:rPr>
            <w:sz w:val="26"/>
          </w:rPr>
          <w:t>ics</w:t>
        </w:r>
      </w:hyperlink>
      <w:r>
        <w:rPr>
          <w:sz w:val="26"/>
        </w:rPr>
        <w:t>v</w:t>
      </w:r>
      <w:hyperlink r:id="rId39">
        <w:r>
          <w:rPr>
            <w:sz w:val="26"/>
          </w:rPr>
          <w:t>idhya.com/blog/2016/08/beginners-guide-to-</w:t>
        </w:r>
        <w:r>
          <w:rPr>
            <w:spacing w:val="-5"/>
            <w:sz w:val="26"/>
          </w:rPr>
          <w:t xml:space="preserve"> </w:t>
        </w:r>
      </w:hyperlink>
      <w:r>
        <w:rPr>
          <w:sz w:val="26"/>
        </w:rPr>
        <w:t>topic</w:t>
      </w:r>
    </w:p>
    <w:p w:rsidR="00A5193F" w:rsidRDefault="00A5193F">
      <w:pPr>
        <w:pStyle w:val="BodyText"/>
        <w:rPr>
          <w:sz w:val="28"/>
        </w:rPr>
      </w:pPr>
    </w:p>
    <w:p w:rsidR="00A5193F" w:rsidRDefault="00A5193F">
      <w:pPr>
        <w:pStyle w:val="BodyText"/>
        <w:rPr>
          <w:sz w:val="28"/>
        </w:rPr>
      </w:pPr>
    </w:p>
    <w:p w:rsidR="00A5193F" w:rsidRDefault="00A5193F">
      <w:pPr>
        <w:pStyle w:val="BodyText"/>
        <w:spacing w:before="1"/>
        <w:rPr>
          <w:sz w:val="22"/>
        </w:rPr>
      </w:pPr>
    </w:p>
    <w:p w:rsidR="00A5193F" w:rsidRDefault="00000000">
      <w:pPr>
        <w:pStyle w:val="ListParagraph"/>
        <w:numPr>
          <w:ilvl w:val="0"/>
          <w:numId w:val="6"/>
        </w:numPr>
        <w:tabs>
          <w:tab w:val="left" w:pos="973"/>
        </w:tabs>
        <w:ind w:left="973" w:hanging="369"/>
        <w:rPr>
          <w:sz w:val="26"/>
        </w:rPr>
      </w:pPr>
      <w:r>
        <w:rPr>
          <w:sz w:val="26"/>
        </w:rPr>
        <w:t>https://campus.datacamp.com/courses/analysing-social-media-data-in-python/</w:t>
      </w:r>
    </w:p>
    <w:p w:rsidR="00A5193F" w:rsidRDefault="00A5193F">
      <w:pPr>
        <w:pStyle w:val="BodyText"/>
        <w:rPr>
          <w:sz w:val="28"/>
        </w:rPr>
      </w:pPr>
    </w:p>
    <w:p w:rsidR="00A5193F" w:rsidRDefault="00A5193F">
      <w:pPr>
        <w:pStyle w:val="BodyText"/>
        <w:rPr>
          <w:sz w:val="28"/>
        </w:rPr>
      </w:pPr>
    </w:p>
    <w:p w:rsidR="00A5193F" w:rsidRDefault="00A5193F">
      <w:pPr>
        <w:pStyle w:val="BodyText"/>
        <w:rPr>
          <w:sz w:val="22"/>
        </w:rPr>
      </w:pPr>
    </w:p>
    <w:p w:rsidR="00A5193F" w:rsidRDefault="00000000">
      <w:pPr>
        <w:pStyle w:val="ListParagraph"/>
        <w:numPr>
          <w:ilvl w:val="0"/>
          <w:numId w:val="6"/>
        </w:numPr>
        <w:tabs>
          <w:tab w:val="left" w:pos="973"/>
        </w:tabs>
        <w:ind w:left="973" w:hanging="369"/>
        <w:rPr>
          <w:sz w:val="26"/>
        </w:rPr>
      </w:pPr>
      <w:r>
        <w:rPr>
          <w:sz w:val="26"/>
        </w:rPr>
        <w:t>https://github.com/networkx/networkx</w:t>
      </w:r>
    </w:p>
    <w:p w:rsidR="00A5193F" w:rsidRDefault="00A5193F">
      <w:pPr>
        <w:pStyle w:val="BodyText"/>
        <w:rPr>
          <w:sz w:val="28"/>
        </w:rPr>
      </w:pPr>
    </w:p>
    <w:p w:rsidR="00A5193F" w:rsidRDefault="00A5193F">
      <w:pPr>
        <w:pStyle w:val="BodyText"/>
        <w:rPr>
          <w:sz w:val="28"/>
        </w:rPr>
      </w:pPr>
    </w:p>
    <w:p w:rsidR="00A5193F" w:rsidRDefault="00A5193F">
      <w:pPr>
        <w:pStyle w:val="BodyText"/>
        <w:rPr>
          <w:sz w:val="22"/>
        </w:rPr>
      </w:pPr>
    </w:p>
    <w:p w:rsidR="00A5193F" w:rsidRDefault="00000000">
      <w:pPr>
        <w:pStyle w:val="ListParagraph"/>
        <w:numPr>
          <w:ilvl w:val="0"/>
          <w:numId w:val="6"/>
        </w:numPr>
        <w:tabs>
          <w:tab w:val="left" w:pos="973"/>
        </w:tabs>
        <w:spacing w:before="1"/>
        <w:ind w:left="973" w:hanging="369"/>
        <w:rPr>
          <w:sz w:val="26"/>
        </w:rPr>
      </w:pPr>
      <w:r>
        <w:rPr>
          <w:sz w:val="26"/>
        </w:rPr>
        <w:t>https://docs.streamlit.io/</w:t>
      </w:r>
    </w:p>
    <w:p w:rsidR="00A5193F" w:rsidRDefault="00A5193F">
      <w:pPr>
        <w:pStyle w:val="BodyText"/>
        <w:rPr>
          <w:sz w:val="28"/>
        </w:rPr>
      </w:pPr>
    </w:p>
    <w:p w:rsidR="00A5193F" w:rsidRDefault="00A5193F">
      <w:pPr>
        <w:pStyle w:val="BodyText"/>
        <w:rPr>
          <w:sz w:val="28"/>
        </w:rPr>
      </w:pPr>
    </w:p>
    <w:p w:rsidR="00A5193F" w:rsidRDefault="00A5193F">
      <w:pPr>
        <w:pStyle w:val="BodyText"/>
        <w:spacing w:before="11"/>
        <w:rPr>
          <w:sz w:val="21"/>
        </w:rPr>
      </w:pPr>
    </w:p>
    <w:p w:rsidR="00A5193F" w:rsidRDefault="00000000">
      <w:pPr>
        <w:pStyle w:val="ListParagraph"/>
        <w:numPr>
          <w:ilvl w:val="0"/>
          <w:numId w:val="6"/>
        </w:numPr>
        <w:tabs>
          <w:tab w:val="left" w:pos="973"/>
        </w:tabs>
        <w:ind w:left="973" w:hanging="369"/>
        <w:rPr>
          <w:sz w:val="26"/>
        </w:rPr>
      </w:pPr>
      <w:r>
        <w:rPr>
          <w:sz w:val="26"/>
        </w:rPr>
        <w:t>https://colah.github.io/posts/2015-08-Understanding-LSTMs/</w:t>
      </w:r>
    </w:p>
    <w:p w:rsidR="00A5193F" w:rsidRDefault="00A5193F">
      <w:pPr>
        <w:pStyle w:val="BodyText"/>
        <w:rPr>
          <w:sz w:val="28"/>
        </w:rPr>
      </w:pPr>
    </w:p>
    <w:p w:rsidR="00A5193F" w:rsidRDefault="00A5193F">
      <w:pPr>
        <w:pStyle w:val="BodyText"/>
        <w:rPr>
          <w:sz w:val="28"/>
        </w:rPr>
      </w:pPr>
    </w:p>
    <w:p w:rsidR="00A5193F" w:rsidRDefault="00A5193F">
      <w:pPr>
        <w:pStyle w:val="BodyText"/>
        <w:spacing w:before="1"/>
        <w:rPr>
          <w:sz w:val="22"/>
        </w:rPr>
      </w:pPr>
    </w:p>
    <w:p w:rsidR="00A5193F" w:rsidRDefault="00000000">
      <w:pPr>
        <w:pStyle w:val="ListParagraph"/>
        <w:numPr>
          <w:ilvl w:val="0"/>
          <w:numId w:val="6"/>
        </w:numPr>
        <w:tabs>
          <w:tab w:val="left" w:pos="973"/>
        </w:tabs>
        <w:ind w:left="973" w:hanging="369"/>
        <w:rPr>
          <w:sz w:val="26"/>
        </w:rPr>
      </w:pPr>
      <w:r>
        <w:rPr>
          <w:sz w:val="26"/>
        </w:rPr>
        <w:t>https://towardsdatascience.com/fake-news-classifier-e061b339ad6c</w:t>
      </w:r>
    </w:p>
    <w:p w:rsidR="00A5193F" w:rsidRDefault="00A5193F">
      <w:pPr>
        <w:pStyle w:val="BodyText"/>
        <w:rPr>
          <w:sz w:val="28"/>
        </w:rPr>
      </w:pPr>
    </w:p>
    <w:p w:rsidR="00A5193F" w:rsidRDefault="00A5193F">
      <w:pPr>
        <w:pStyle w:val="BodyText"/>
        <w:rPr>
          <w:sz w:val="28"/>
        </w:rPr>
      </w:pPr>
    </w:p>
    <w:p w:rsidR="00A5193F" w:rsidRDefault="00A5193F">
      <w:pPr>
        <w:pStyle w:val="BodyText"/>
        <w:rPr>
          <w:sz w:val="22"/>
        </w:rPr>
      </w:pPr>
    </w:p>
    <w:p w:rsidR="00A5193F" w:rsidRDefault="00000000">
      <w:pPr>
        <w:pStyle w:val="ListParagraph"/>
        <w:numPr>
          <w:ilvl w:val="0"/>
          <w:numId w:val="6"/>
        </w:numPr>
        <w:tabs>
          <w:tab w:val="left" w:pos="973"/>
        </w:tabs>
        <w:ind w:left="973" w:hanging="369"/>
        <w:rPr>
          <w:sz w:val="26"/>
        </w:rPr>
      </w:pPr>
      <w:r>
        <w:rPr>
          <w:sz w:val="26"/>
        </w:rPr>
        <w:t>https://spark.apache.org/docs/latest/graphx-programming-guide.html</w:t>
      </w:r>
    </w:p>
    <w:p w:rsidR="00A5193F" w:rsidRDefault="00A5193F">
      <w:pPr>
        <w:rPr>
          <w:sz w:val="26"/>
        </w:rPr>
        <w:sectPr w:rsidR="00A5193F">
          <w:pgSz w:w="11910" w:h="16840"/>
          <w:pgMar w:top="1340" w:right="0" w:bottom="1240" w:left="1380" w:header="0" w:footer="970" w:gutter="0"/>
          <w:cols w:space="720"/>
        </w:sectPr>
      </w:pPr>
    </w:p>
    <w:p w:rsidR="00A5193F" w:rsidRDefault="00000000">
      <w:pPr>
        <w:pStyle w:val="Heading1"/>
        <w:spacing w:after="27" w:line="393" w:lineRule="auto"/>
        <w:ind w:left="3545" w:right="4679"/>
        <w:jc w:val="center"/>
      </w:pPr>
      <w:r>
        <w:lastRenderedPageBreak/>
        <w:t>APPENDICES WORKLOG</w:t>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0"/>
        <w:gridCol w:w="1500"/>
        <w:gridCol w:w="6313"/>
      </w:tblGrid>
      <w:tr w:rsidR="00A5193F">
        <w:trPr>
          <w:trHeight w:val="598"/>
        </w:trPr>
        <w:tc>
          <w:tcPr>
            <w:tcW w:w="1120" w:type="dxa"/>
          </w:tcPr>
          <w:p w:rsidR="00A5193F" w:rsidRDefault="00000000">
            <w:pPr>
              <w:pStyle w:val="TableParagraph"/>
              <w:spacing w:line="287" w:lineRule="exact"/>
              <w:ind w:left="106"/>
              <w:rPr>
                <w:sz w:val="26"/>
              </w:rPr>
            </w:pPr>
            <w:r>
              <w:rPr>
                <w:sz w:val="26"/>
              </w:rPr>
              <w:t>DAY</w:t>
            </w:r>
          </w:p>
        </w:tc>
        <w:tc>
          <w:tcPr>
            <w:tcW w:w="1500" w:type="dxa"/>
          </w:tcPr>
          <w:p w:rsidR="00A5193F" w:rsidRDefault="00000000">
            <w:pPr>
              <w:pStyle w:val="TableParagraph"/>
              <w:spacing w:line="287" w:lineRule="exact"/>
              <w:ind w:left="107"/>
              <w:rPr>
                <w:sz w:val="26"/>
              </w:rPr>
            </w:pPr>
            <w:r>
              <w:rPr>
                <w:sz w:val="26"/>
              </w:rPr>
              <w:t>DATE</w:t>
            </w:r>
          </w:p>
        </w:tc>
        <w:tc>
          <w:tcPr>
            <w:tcW w:w="6313" w:type="dxa"/>
          </w:tcPr>
          <w:p w:rsidR="00A5193F" w:rsidRDefault="00000000">
            <w:pPr>
              <w:pStyle w:val="TableParagraph"/>
              <w:spacing w:line="287" w:lineRule="exact"/>
              <w:rPr>
                <w:sz w:val="26"/>
              </w:rPr>
            </w:pPr>
            <w:r>
              <w:rPr>
                <w:sz w:val="26"/>
              </w:rPr>
              <w:t>TASK</w:t>
            </w:r>
          </w:p>
        </w:tc>
      </w:tr>
      <w:tr w:rsidR="00A5193F">
        <w:trPr>
          <w:trHeight w:val="597"/>
        </w:trPr>
        <w:tc>
          <w:tcPr>
            <w:tcW w:w="1120" w:type="dxa"/>
          </w:tcPr>
          <w:p w:rsidR="00A5193F" w:rsidRDefault="00000000">
            <w:pPr>
              <w:pStyle w:val="TableParagraph"/>
              <w:spacing w:line="287" w:lineRule="exact"/>
              <w:ind w:left="106"/>
              <w:rPr>
                <w:sz w:val="26"/>
              </w:rPr>
            </w:pPr>
            <w:r>
              <w:rPr>
                <w:sz w:val="26"/>
              </w:rPr>
              <w:t>Day 1</w:t>
            </w:r>
          </w:p>
        </w:tc>
        <w:tc>
          <w:tcPr>
            <w:tcW w:w="1500" w:type="dxa"/>
          </w:tcPr>
          <w:p w:rsidR="00A5193F" w:rsidRDefault="00000000">
            <w:pPr>
              <w:pStyle w:val="TableParagraph"/>
              <w:spacing w:line="287" w:lineRule="exact"/>
              <w:ind w:left="0" w:right="91"/>
              <w:jc w:val="right"/>
              <w:rPr>
                <w:sz w:val="26"/>
              </w:rPr>
            </w:pPr>
            <w:r>
              <w:rPr>
                <w:sz w:val="26"/>
              </w:rPr>
              <w:t>01-11-2021</w:t>
            </w:r>
          </w:p>
        </w:tc>
        <w:tc>
          <w:tcPr>
            <w:tcW w:w="6313" w:type="dxa"/>
          </w:tcPr>
          <w:p w:rsidR="00A5193F" w:rsidRDefault="00000000">
            <w:pPr>
              <w:pStyle w:val="TableParagraph"/>
              <w:spacing w:line="287" w:lineRule="exact"/>
              <w:rPr>
                <w:sz w:val="26"/>
              </w:rPr>
            </w:pPr>
            <w:r>
              <w:rPr>
                <w:sz w:val="26"/>
              </w:rPr>
              <w:t>Learning basics of NLP</w:t>
            </w:r>
          </w:p>
        </w:tc>
      </w:tr>
      <w:tr w:rsidR="00A5193F">
        <w:trPr>
          <w:trHeight w:val="597"/>
        </w:trPr>
        <w:tc>
          <w:tcPr>
            <w:tcW w:w="1120" w:type="dxa"/>
          </w:tcPr>
          <w:p w:rsidR="00A5193F" w:rsidRDefault="00000000">
            <w:pPr>
              <w:pStyle w:val="TableParagraph"/>
              <w:spacing w:line="287" w:lineRule="exact"/>
              <w:ind w:left="106"/>
              <w:rPr>
                <w:sz w:val="26"/>
              </w:rPr>
            </w:pPr>
            <w:r>
              <w:rPr>
                <w:sz w:val="26"/>
              </w:rPr>
              <w:t>Day 2</w:t>
            </w:r>
          </w:p>
        </w:tc>
        <w:tc>
          <w:tcPr>
            <w:tcW w:w="1500" w:type="dxa"/>
          </w:tcPr>
          <w:p w:rsidR="00A5193F" w:rsidRDefault="00000000">
            <w:pPr>
              <w:pStyle w:val="TableParagraph"/>
              <w:spacing w:line="287" w:lineRule="exact"/>
              <w:ind w:left="0" w:right="91"/>
              <w:jc w:val="right"/>
              <w:rPr>
                <w:sz w:val="26"/>
              </w:rPr>
            </w:pPr>
            <w:r>
              <w:rPr>
                <w:sz w:val="26"/>
              </w:rPr>
              <w:t>02-11-2021</w:t>
            </w:r>
          </w:p>
        </w:tc>
        <w:tc>
          <w:tcPr>
            <w:tcW w:w="6313" w:type="dxa"/>
          </w:tcPr>
          <w:p w:rsidR="00A5193F" w:rsidRDefault="00000000">
            <w:pPr>
              <w:pStyle w:val="TableParagraph"/>
              <w:spacing w:line="287" w:lineRule="exact"/>
              <w:rPr>
                <w:sz w:val="26"/>
              </w:rPr>
            </w:pPr>
            <w:r>
              <w:rPr>
                <w:sz w:val="26"/>
              </w:rPr>
              <w:t>Basic pre-processing of text data</w:t>
            </w:r>
          </w:p>
        </w:tc>
      </w:tr>
      <w:tr w:rsidR="00A5193F">
        <w:trPr>
          <w:trHeight w:val="598"/>
        </w:trPr>
        <w:tc>
          <w:tcPr>
            <w:tcW w:w="1120" w:type="dxa"/>
          </w:tcPr>
          <w:p w:rsidR="00A5193F" w:rsidRDefault="00000000">
            <w:pPr>
              <w:pStyle w:val="TableParagraph"/>
              <w:spacing w:line="287" w:lineRule="exact"/>
              <w:ind w:left="106"/>
              <w:rPr>
                <w:sz w:val="26"/>
              </w:rPr>
            </w:pPr>
            <w:r>
              <w:rPr>
                <w:sz w:val="26"/>
              </w:rPr>
              <w:t>Day 3</w:t>
            </w:r>
          </w:p>
        </w:tc>
        <w:tc>
          <w:tcPr>
            <w:tcW w:w="1500" w:type="dxa"/>
          </w:tcPr>
          <w:p w:rsidR="00A5193F" w:rsidRDefault="00000000">
            <w:pPr>
              <w:pStyle w:val="TableParagraph"/>
              <w:spacing w:line="287" w:lineRule="exact"/>
              <w:ind w:left="0" w:right="91"/>
              <w:jc w:val="right"/>
              <w:rPr>
                <w:sz w:val="26"/>
              </w:rPr>
            </w:pPr>
            <w:r>
              <w:rPr>
                <w:sz w:val="26"/>
              </w:rPr>
              <w:t>03-11-2021</w:t>
            </w:r>
          </w:p>
        </w:tc>
        <w:tc>
          <w:tcPr>
            <w:tcW w:w="6313" w:type="dxa"/>
          </w:tcPr>
          <w:p w:rsidR="00A5193F" w:rsidRDefault="00000000">
            <w:pPr>
              <w:pStyle w:val="TableParagraph"/>
              <w:spacing w:line="287" w:lineRule="exact"/>
              <w:rPr>
                <w:sz w:val="26"/>
              </w:rPr>
            </w:pPr>
            <w:r>
              <w:rPr>
                <w:sz w:val="26"/>
              </w:rPr>
              <w:t>lemmatization</w:t>
            </w:r>
          </w:p>
        </w:tc>
      </w:tr>
      <w:tr w:rsidR="00A5193F">
        <w:trPr>
          <w:trHeight w:val="598"/>
        </w:trPr>
        <w:tc>
          <w:tcPr>
            <w:tcW w:w="1120" w:type="dxa"/>
          </w:tcPr>
          <w:p w:rsidR="00A5193F" w:rsidRDefault="00000000">
            <w:pPr>
              <w:pStyle w:val="TableParagraph"/>
              <w:spacing w:line="287" w:lineRule="exact"/>
              <w:ind w:left="106"/>
              <w:rPr>
                <w:sz w:val="26"/>
              </w:rPr>
            </w:pPr>
            <w:r>
              <w:rPr>
                <w:sz w:val="26"/>
              </w:rPr>
              <w:t>Day 4</w:t>
            </w:r>
          </w:p>
        </w:tc>
        <w:tc>
          <w:tcPr>
            <w:tcW w:w="1500" w:type="dxa"/>
          </w:tcPr>
          <w:p w:rsidR="00A5193F" w:rsidRDefault="00000000">
            <w:pPr>
              <w:pStyle w:val="TableParagraph"/>
              <w:spacing w:line="287" w:lineRule="exact"/>
              <w:ind w:left="0" w:right="91"/>
              <w:jc w:val="right"/>
              <w:rPr>
                <w:sz w:val="26"/>
              </w:rPr>
            </w:pPr>
            <w:r>
              <w:rPr>
                <w:sz w:val="26"/>
              </w:rPr>
              <w:t>04-11-2021</w:t>
            </w:r>
          </w:p>
        </w:tc>
        <w:tc>
          <w:tcPr>
            <w:tcW w:w="6313" w:type="dxa"/>
          </w:tcPr>
          <w:p w:rsidR="00A5193F" w:rsidRDefault="00000000">
            <w:pPr>
              <w:pStyle w:val="TableParagraph"/>
              <w:spacing w:line="287" w:lineRule="exact"/>
              <w:rPr>
                <w:sz w:val="26"/>
              </w:rPr>
            </w:pPr>
            <w:r>
              <w:rPr>
                <w:sz w:val="26"/>
              </w:rPr>
              <w:t>stemming</w:t>
            </w:r>
          </w:p>
        </w:tc>
      </w:tr>
      <w:tr w:rsidR="00A5193F">
        <w:trPr>
          <w:trHeight w:val="598"/>
        </w:trPr>
        <w:tc>
          <w:tcPr>
            <w:tcW w:w="1120" w:type="dxa"/>
          </w:tcPr>
          <w:p w:rsidR="00A5193F" w:rsidRDefault="00000000">
            <w:pPr>
              <w:pStyle w:val="TableParagraph"/>
              <w:spacing w:line="287" w:lineRule="exact"/>
              <w:ind w:left="106"/>
              <w:rPr>
                <w:sz w:val="26"/>
              </w:rPr>
            </w:pPr>
            <w:r>
              <w:rPr>
                <w:sz w:val="26"/>
              </w:rPr>
              <w:t>Day 5</w:t>
            </w:r>
          </w:p>
        </w:tc>
        <w:tc>
          <w:tcPr>
            <w:tcW w:w="1500" w:type="dxa"/>
          </w:tcPr>
          <w:p w:rsidR="00A5193F" w:rsidRDefault="00000000">
            <w:pPr>
              <w:pStyle w:val="TableParagraph"/>
              <w:spacing w:line="287" w:lineRule="exact"/>
              <w:ind w:left="0" w:right="91"/>
              <w:jc w:val="right"/>
              <w:rPr>
                <w:sz w:val="26"/>
              </w:rPr>
            </w:pPr>
            <w:r>
              <w:rPr>
                <w:sz w:val="26"/>
              </w:rPr>
              <w:t>05-11-2021</w:t>
            </w:r>
          </w:p>
        </w:tc>
        <w:tc>
          <w:tcPr>
            <w:tcW w:w="6313" w:type="dxa"/>
          </w:tcPr>
          <w:p w:rsidR="00A5193F" w:rsidRDefault="00000000">
            <w:pPr>
              <w:pStyle w:val="TableParagraph"/>
              <w:spacing w:line="287" w:lineRule="exact"/>
              <w:rPr>
                <w:sz w:val="26"/>
              </w:rPr>
            </w:pPr>
            <w:r>
              <w:rPr>
                <w:sz w:val="26"/>
              </w:rPr>
              <w:t>Intuition of bag of words, TFIDF</w:t>
            </w:r>
          </w:p>
        </w:tc>
      </w:tr>
      <w:tr w:rsidR="00A5193F">
        <w:trPr>
          <w:trHeight w:val="597"/>
        </w:trPr>
        <w:tc>
          <w:tcPr>
            <w:tcW w:w="1120" w:type="dxa"/>
          </w:tcPr>
          <w:p w:rsidR="00A5193F" w:rsidRDefault="00000000">
            <w:pPr>
              <w:pStyle w:val="TableParagraph"/>
              <w:spacing w:line="287" w:lineRule="exact"/>
              <w:ind w:left="106"/>
              <w:rPr>
                <w:sz w:val="26"/>
              </w:rPr>
            </w:pPr>
            <w:r>
              <w:rPr>
                <w:sz w:val="26"/>
              </w:rPr>
              <w:t>Day 6</w:t>
            </w:r>
          </w:p>
        </w:tc>
        <w:tc>
          <w:tcPr>
            <w:tcW w:w="1500" w:type="dxa"/>
          </w:tcPr>
          <w:p w:rsidR="00A5193F" w:rsidRDefault="00000000">
            <w:pPr>
              <w:pStyle w:val="TableParagraph"/>
              <w:spacing w:line="287" w:lineRule="exact"/>
              <w:ind w:left="0" w:right="91"/>
              <w:jc w:val="right"/>
              <w:rPr>
                <w:sz w:val="26"/>
              </w:rPr>
            </w:pPr>
            <w:r>
              <w:rPr>
                <w:sz w:val="26"/>
              </w:rPr>
              <w:t>06-11-2021</w:t>
            </w:r>
          </w:p>
        </w:tc>
        <w:tc>
          <w:tcPr>
            <w:tcW w:w="6313" w:type="dxa"/>
          </w:tcPr>
          <w:p w:rsidR="00A5193F" w:rsidRDefault="00000000">
            <w:pPr>
              <w:pStyle w:val="TableParagraph"/>
              <w:spacing w:line="287" w:lineRule="exact"/>
              <w:rPr>
                <w:sz w:val="26"/>
              </w:rPr>
            </w:pPr>
            <w:r>
              <w:rPr>
                <w:sz w:val="26"/>
              </w:rPr>
              <w:t>word2vec</w:t>
            </w:r>
          </w:p>
        </w:tc>
      </w:tr>
      <w:tr w:rsidR="00A5193F">
        <w:trPr>
          <w:trHeight w:val="597"/>
        </w:trPr>
        <w:tc>
          <w:tcPr>
            <w:tcW w:w="1120" w:type="dxa"/>
          </w:tcPr>
          <w:p w:rsidR="00A5193F" w:rsidRDefault="00000000">
            <w:pPr>
              <w:pStyle w:val="TableParagraph"/>
              <w:spacing w:line="287" w:lineRule="exact"/>
              <w:ind w:left="106"/>
              <w:rPr>
                <w:sz w:val="26"/>
              </w:rPr>
            </w:pPr>
            <w:r>
              <w:rPr>
                <w:sz w:val="26"/>
              </w:rPr>
              <w:t>Day 7</w:t>
            </w:r>
          </w:p>
        </w:tc>
        <w:tc>
          <w:tcPr>
            <w:tcW w:w="1500" w:type="dxa"/>
          </w:tcPr>
          <w:p w:rsidR="00A5193F" w:rsidRDefault="00000000">
            <w:pPr>
              <w:pStyle w:val="TableParagraph"/>
              <w:spacing w:line="287" w:lineRule="exact"/>
              <w:ind w:left="0" w:right="91"/>
              <w:jc w:val="right"/>
              <w:rPr>
                <w:sz w:val="26"/>
              </w:rPr>
            </w:pPr>
            <w:r>
              <w:rPr>
                <w:sz w:val="26"/>
              </w:rPr>
              <w:t>07-11-2021</w:t>
            </w:r>
          </w:p>
        </w:tc>
        <w:tc>
          <w:tcPr>
            <w:tcW w:w="6313" w:type="dxa"/>
          </w:tcPr>
          <w:p w:rsidR="00A5193F" w:rsidRDefault="00000000">
            <w:pPr>
              <w:pStyle w:val="TableParagraph"/>
              <w:spacing w:line="287" w:lineRule="exact"/>
              <w:rPr>
                <w:sz w:val="26"/>
              </w:rPr>
            </w:pPr>
            <w:r>
              <w:rPr>
                <w:sz w:val="26"/>
              </w:rPr>
              <w:t>Intuition behind bow</w:t>
            </w:r>
          </w:p>
        </w:tc>
      </w:tr>
      <w:tr w:rsidR="00A5193F">
        <w:trPr>
          <w:trHeight w:val="598"/>
        </w:trPr>
        <w:tc>
          <w:tcPr>
            <w:tcW w:w="1120" w:type="dxa"/>
          </w:tcPr>
          <w:p w:rsidR="00A5193F" w:rsidRDefault="00000000">
            <w:pPr>
              <w:pStyle w:val="TableParagraph"/>
              <w:spacing w:line="288" w:lineRule="exact"/>
              <w:ind w:left="106"/>
              <w:rPr>
                <w:sz w:val="26"/>
              </w:rPr>
            </w:pPr>
            <w:r>
              <w:rPr>
                <w:sz w:val="26"/>
              </w:rPr>
              <w:t>Day 8</w:t>
            </w:r>
          </w:p>
        </w:tc>
        <w:tc>
          <w:tcPr>
            <w:tcW w:w="1500" w:type="dxa"/>
          </w:tcPr>
          <w:p w:rsidR="00A5193F" w:rsidRDefault="00000000">
            <w:pPr>
              <w:pStyle w:val="TableParagraph"/>
              <w:spacing w:line="288" w:lineRule="exact"/>
              <w:ind w:left="0" w:right="91"/>
              <w:jc w:val="right"/>
              <w:rPr>
                <w:sz w:val="26"/>
              </w:rPr>
            </w:pPr>
            <w:r>
              <w:rPr>
                <w:sz w:val="26"/>
              </w:rPr>
              <w:t>08-11-2021</w:t>
            </w:r>
          </w:p>
        </w:tc>
        <w:tc>
          <w:tcPr>
            <w:tcW w:w="6313" w:type="dxa"/>
          </w:tcPr>
          <w:p w:rsidR="00A5193F" w:rsidRDefault="00000000">
            <w:pPr>
              <w:pStyle w:val="TableParagraph"/>
              <w:spacing w:line="288" w:lineRule="exact"/>
              <w:rPr>
                <w:sz w:val="26"/>
              </w:rPr>
            </w:pPr>
            <w:r>
              <w:rPr>
                <w:sz w:val="26"/>
              </w:rPr>
              <w:t>Intuition behind TFIDF</w:t>
            </w:r>
          </w:p>
        </w:tc>
      </w:tr>
      <w:tr w:rsidR="00A5193F">
        <w:trPr>
          <w:trHeight w:val="594"/>
        </w:trPr>
        <w:tc>
          <w:tcPr>
            <w:tcW w:w="1120" w:type="dxa"/>
          </w:tcPr>
          <w:p w:rsidR="00A5193F" w:rsidRDefault="00000000">
            <w:pPr>
              <w:pStyle w:val="TableParagraph"/>
              <w:spacing w:line="287" w:lineRule="exact"/>
              <w:ind w:left="106"/>
              <w:rPr>
                <w:sz w:val="26"/>
              </w:rPr>
            </w:pPr>
            <w:r>
              <w:rPr>
                <w:sz w:val="26"/>
              </w:rPr>
              <w:t>Day 9</w:t>
            </w:r>
          </w:p>
        </w:tc>
        <w:tc>
          <w:tcPr>
            <w:tcW w:w="1500" w:type="dxa"/>
          </w:tcPr>
          <w:p w:rsidR="00A5193F" w:rsidRDefault="00000000">
            <w:pPr>
              <w:pStyle w:val="TableParagraph"/>
              <w:spacing w:line="287" w:lineRule="exact"/>
              <w:ind w:left="0" w:right="91"/>
              <w:jc w:val="right"/>
              <w:rPr>
                <w:sz w:val="26"/>
              </w:rPr>
            </w:pPr>
            <w:r>
              <w:rPr>
                <w:sz w:val="26"/>
              </w:rPr>
              <w:t>09-11-2021</w:t>
            </w:r>
          </w:p>
        </w:tc>
        <w:tc>
          <w:tcPr>
            <w:tcW w:w="6313" w:type="dxa"/>
          </w:tcPr>
          <w:p w:rsidR="00A5193F" w:rsidRDefault="00000000">
            <w:pPr>
              <w:pStyle w:val="TableParagraph"/>
              <w:spacing w:line="287" w:lineRule="exact"/>
              <w:rPr>
                <w:sz w:val="26"/>
              </w:rPr>
            </w:pPr>
            <w:r>
              <w:rPr>
                <w:sz w:val="26"/>
              </w:rPr>
              <w:t>Intuition behind word2vec</w:t>
            </w:r>
          </w:p>
        </w:tc>
      </w:tr>
      <w:tr w:rsidR="00A5193F">
        <w:trPr>
          <w:trHeight w:val="598"/>
        </w:trPr>
        <w:tc>
          <w:tcPr>
            <w:tcW w:w="1120" w:type="dxa"/>
          </w:tcPr>
          <w:p w:rsidR="00A5193F" w:rsidRDefault="00000000">
            <w:pPr>
              <w:pStyle w:val="TableParagraph"/>
              <w:spacing w:line="291" w:lineRule="exact"/>
              <w:ind w:left="106"/>
              <w:rPr>
                <w:sz w:val="26"/>
              </w:rPr>
            </w:pPr>
            <w:r>
              <w:rPr>
                <w:sz w:val="26"/>
              </w:rPr>
              <w:t>Day 10</w:t>
            </w:r>
          </w:p>
        </w:tc>
        <w:tc>
          <w:tcPr>
            <w:tcW w:w="1500" w:type="dxa"/>
          </w:tcPr>
          <w:p w:rsidR="00A5193F" w:rsidRDefault="00000000">
            <w:pPr>
              <w:pStyle w:val="TableParagraph"/>
              <w:spacing w:line="291" w:lineRule="exact"/>
              <w:ind w:left="0" w:right="91"/>
              <w:jc w:val="right"/>
              <w:rPr>
                <w:sz w:val="26"/>
              </w:rPr>
            </w:pPr>
            <w:r>
              <w:rPr>
                <w:sz w:val="26"/>
              </w:rPr>
              <w:t>10-11-2021</w:t>
            </w:r>
          </w:p>
        </w:tc>
        <w:tc>
          <w:tcPr>
            <w:tcW w:w="6313" w:type="dxa"/>
          </w:tcPr>
          <w:p w:rsidR="00A5193F" w:rsidRDefault="00000000">
            <w:pPr>
              <w:pStyle w:val="TableParagraph"/>
              <w:spacing w:line="291" w:lineRule="exact"/>
              <w:rPr>
                <w:sz w:val="26"/>
              </w:rPr>
            </w:pPr>
            <w:r>
              <w:rPr>
                <w:sz w:val="26"/>
              </w:rPr>
              <w:t>Intuition behind RNN</w:t>
            </w:r>
          </w:p>
        </w:tc>
      </w:tr>
      <w:tr w:rsidR="00A5193F">
        <w:trPr>
          <w:trHeight w:val="598"/>
        </w:trPr>
        <w:tc>
          <w:tcPr>
            <w:tcW w:w="1120" w:type="dxa"/>
          </w:tcPr>
          <w:p w:rsidR="00A5193F" w:rsidRDefault="00000000">
            <w:pPr>
              <w:pStyle w:val="TableParagraph"/>
              <w:spacing w:line="291" w:lineRule="exact"/>
              <w:ind w:left="106"/>
              <w:rPr>
                <w:sz w:val="26"/>
              </w:rPr>
            </w:pPr>
            <w:r>
              <w:rPr>
                <w:sz w:val="26"/>
              </w:rPr>
              <w:t>Day 11</w:t>
            </w:r>
          </w:p>
        </w:tc>
        <w:tc>
          <w:tcPr>
            <w:tcW w:w="1500" w:type="dxa"/>
          </w:tcPr>
          <w:p w:rsidR="00A5193F" w:rsidRDefault="00000000">
            <w:pPr>
              <w:pStyle w:val="TableParagraph"/>
              <w:spacing w:line="291" w:lineRule="exact"/>
              <w:ind w:left="0" w:right="91"/>
              <w:jc w:val="right"/>
              <w:rPr>
                <w:sz w:val="26"/>
              </w:rPr>
            </w:pPr>
            <w:r>
              <w:rPr>
                <w:sz w:val="26"/>
              </w:rPr>
              <w:t>11-11-2021</w:t>
            </w:r>
          </w:p>
        </w:tc>
        <w:tc>
          <w:tcPr>
            <w:tcW w:w="6313" w:type="dxa"/>
          </w:tcPr>
          <w:p w:rsidR="00A5193F" w:rsidRDefault="00000000">
            <w:pPr>
              <w:pStyle w:val="TableParagraph"/>
              <w:spacing w:line="291" w:lineRule="exact"/>
              <w:rPr>
                <w:sz w:val="26"/>
              </w:rPr>
            </w:pPr>
            <w:r>
              <w:rPr>
                <w:sz w:val="26"/>
              </w:rPr>
              <w:t>Coding RNN</w:t>
            </w:r>
          </w:p>
        </w:tc>
      </w:tr>
      <w:tr w:rsidR="00A5193F">
        <w:trPr>
          <w:trHeight w:val="597"/>
        </w:trPr>
        <w:tc>
          <w:tcPr>
            <w:tcW w:w="1120" w:type="dxa"/>
          </w:tcPr>
          <w:p w:rsidR="00A5193F" w:rsidRDefault="00000000">
            <w:pPr>
              <w:pStyle w:val="TableParagraph"/>
              <w:spacing w:line="291" w:lineRule="exact"/>
              <w:ind w:left="106"/>
              <w:rPr>
                <w:sz w:val="26"/>
              </w:rPr>
            </w:pPr>
            <w:r>
              <w:rPr>
                <w:sz w:val="26"/>
              </w:rPr>
              <w:t>Day 12</w:t>
            </w:r>
          </w:p>
        </w:tc>
        <w:tc>
          <w:tcPr>
            <w:tcW w:w="1500" w:type="dxa"/>
          </w:tcPr>
          <w:p w:rsidR="00A5193F" w:rsidRDefault="00000000">
            <w:pPr>
              <w:pStyle w:val="TableParagraph"/>
              <w:spacing w:line="291" w:lineRule="exact"/>
              <w:ind w:left="0" w:right="91"/>
              <w:jc w:val="right"/>
              <w:rPr>
                <w:sz w:val="26"/>
              </w:rPr>
            </w:pPr>
            <w:r>
              <w:rPr>
                <w:sz w:val="26"/>
              </w:rPr>
              <w:t>12-11-2021</w:t>
            </w:r>
          </w:p>
        </w:tc>
        <w:tc>
          <w:tcPr>
            <w:tcW w:w="6313" w:type="dxa"/>
          </w:tcPr>
          <w:p w:rsidR="00A5193F" w:rsidRDefault="00000000">
            <w:pPr>
              <w:pStyle w:val="TableParagraph"/>
              <w:spacing w:line="291" w:lineRule="exact"/>
              <w:rPr>
                <w:sz w:val="26"/>
              </w:rPr>
            </w:pPr>
            <w:r>
              <w:rPr>
                <w:sz w:val="26"/>
              </w:rPr>
              <w:t>Shift of RNN to LSTM</w:t>
            </w:r>
          </w:p>
        </w:tc>
      </w:tr>
      <w:tr w:rsidR="00A5193F">
        <w:trPr>
          <w:trHeight w:val="598"/>
        </w:trPr>
        <w:tc>
          <w:tcPr>
            <w:tcW w:w="1120" w:type="dxa"/>
          </w:tcPr>
          <w:p w:rsidR="00A5193F" w:rsidRDefault="00000000">
            <w:pPr>
              <w:pStyle w:val="TableParagraph"/>
              <w:spacing w:line="291" w:lineRule="exact"/>
              <w:ind w:left="106"/>
              <w:rPr>
                <w:sz w:val="26"/>
              </w:rPr>
            </w:pPr>
            <w:r>
              <w:rPr>
                <w:sz w:val="26"/>
              </w:rPr>
              <w:t>Day 13</w:t>
            </w:r>
          </w:p>
        </w:tc>
        <w:tc>
          <w:tcPr>
            <w:tcW w:w="1500" w:type="dxa"/>
          </w:tcPr>
          <w:p w:rsidR="00A5193F" w:rsidRDefault="00000000">
            <w:pPr>
              <w:pStyle w:val="TableParagraph"/>
              <w:spacing w:line="291" w:lineRule="exact"/>
              <w:ind w:left="0" w:right="91"/>
              <w:jc w:val="right"/>
              <w:rPr>
                <w:sz w:val="26"/>
              </w:rPr>
            </w:pPr>
            <w:r>
              <w:rPr>
                <w:sz w:val="26"/>
              </w:rPr>
              <w:t>13-11-2021</w:t>
            </w:r>
          </w:p>
        </w:tc>
        <w:tc>
          <w:tcPr>
            <w:tcW w:w="6313" w:type="dxa"/>
          </w:tcPr>
          <w:p w:rsidR="00A5193F" w:rsidRDefault="00000000">
            <w:pPr>
              <w:pStyle w:val="TableParagraph"/>
              <w:spacing w:line="291" w:lineRule="exact"/>
              <w:rPr>
                <w:sz w:val="26"/>
              </w:rPr>
            </w:pPr>
            <w:r>
              <w:rPr>
                <w:sz w:val="26"/>
              </w:rPr>
              <w:t>Coding RNN</w:t>
            </w:r>
          </w:p>
        </w:tc>
      </w:tr>
      <w:tr w:rsidR="00A5193F">
        <w:trPr>
          <w:trHeight w:val="597"/>
        </w:trPr>
        <w:tc>
          <w:tcPr>
            <w:tcW w:w="1120" w:type="dxa"/>
          </w:tcPr>
          <w:p w:rsidR="00A5193F" w:rsidRDefault="00000000">
            <w:pPr>
              <w:pStyle w:val="TableParagraph"/>
              <w:spacing w:line="291" w:lineRule="exact"/>
              <w:ind w:left="106"/>
              <w:rPr>
                <w:sz w:val="26"/>
              </w:rPr>
            </w:pPr>
            <w:r>
              <w:rPr>
                <w:sz w:val="26"/>
              </w:rPr>
              <w:t>Day 14</w:t>
            </w:r>
          </w:p>
        </w:tc>
        <w:tc>
          <w:tcPr>
            <w:tcW w:w="1500" w:type="dxa"/>
          </w:tcPr>
          <w:p w:rsidR="00A5193F" w:rsidRDefault="00000000">
            <w:pPr>
              <w:pStyle w:val="TableParagraph"/>
              <w:spacing w:line="291" w:lineRule="exact"/>
              <w:ind w:left="0" w:right="91"/>
              <w:jc w:val="right"/>
              <w:rPr>
                <w:sz w:val="26"/>
              </w:rPr>
            </w:pPr>
            <w:r>
              <w:rPr>
                <w:sz w:val="26"/>
              </w:rPr>
              <w:t>14-11-2021</w:t>
            </w:r>
          </w:p>
        </w:tc>
        <w:tc>
          <w:tcPr>
            <w:tcW w:w="6313" w:type="dxa"/>
          </w:tcPr>
          <w:p w:rsidR="00A5193F" w:rsidRDefault="00000000">
            <w:pPr>
              <w:pStyle w:val="TableParagraph"/>
              <w:spacing w:line="291" w:lineRule="exact"/>
              <w:rPr>
                <w:sz w:val="26"/>
              </w:rPr>
            </w:pPr>
            <w:r>
              <w:rPr>
                <w:sz w:val="26"/>
              </w:rPr>
              <w:t>Coding LSTM, GRU</w:t>
            </w:r>
          </w:p>
        </w:tc>
      </w:tr>
      <w:tr w:rsidR="00A5193F">
        <w:trPr>
          <w:trHeight w:val="598"/>
        </w:trPr>
        <w:tc>
          <w:tcPr>
            <w:tcW w:w="1120" w:type="dxa"/>
          </w:tcPr>
          <w:p w:rsidR="00A5193F" w:rsidRDefault="00000000">
            <w:pPr>
              <w:pStyle w:val="TableParagraph"/>
              <w:spacing w:line="291" w:lineRule="exact"/>
              <w:ind w:left="106"/>
              <w:rPr>
                <w:sz w:val="26"/>
              </w:rPr>
            </w:pPr>
            <w:r>
              <w:rPr>
                <w:sz w:val="26"/>
              </w:rPr>
              <w:t>Day 15</w:t>
            </w:r>
          </w:p>
        </w:tc>
        <w:tc>
          <w:tcPr>
            <w:tcW w:w="1500" w:type="dxa"/>
          </w:tcPr>
          <w:p w:rsidR="00A5193F" w:rsidRDefault="00000000">
            <w:pPr>
              <w:pStyle w:val="TableParagraph"/>
              <w:spacing w:line="291" w:lineRule="exact"/>
              <w:ind w:left="0" w:right="91"/>
              <w:jc w:val="right"/>
              <w:rPr>
                <w:sz w:val="26"/>
              </w:rPr>
            </w:pPr>
            <w:r>
              <w:rPr>
                <w:sz w:val="26"/>
              </w:rPr>
              <w:t>15-11-2021</w:t>
            </w:r>
          </w:p>
        </w:tc>
        <w:tc>
          <w:tcPr>
            <w:tcW w:w="6313" w:type="dxa"/>
          </w:tcPr>
          <w:p w:rsidR="00A5193F" w:rsidRDefault="00000000">
            <w:pPr>
              <w:pStyle w:val="TableParagraph"/>
              <w:spacing w:line="291" w:lineRule="exact"/>
              <w:rPr>
                <w:sz w:val="26"/>
              </w:rPr>
            </w:pPr>
            <w:r>
              <w:rPr>
                <w:sz w:val="26"/>
              </w:rPr>
              <w:t>Detailed analysis about encoder decoder architecture</w:t>
            </w:r>
          </w:p>
        </w:tc>
      </w:tr>
      <w:tr w:rsidR="00A5193F">
        <w:trPr>
          <w:trHeight w:val="597"/>
        </w:trPr>
        <w:tc>
          <w:tcPr>
            <w:tcW w:w="1120" w:type="dxa"/>
          </w:tcPr>
          <w:p w:rsidR="00A5193F" w:rsidRDefault="00000000">
            <w:pPr>
              <w:pStyle w:val="TableParagraph"/>
              <w:spacing w:line="291" w:lineRule="exact"/>
              <w:ind w:left="106"/>
              <w:rPr>
                <w:sz w:val="26"/>
              </w:rPr>
            </w:pPr>
            <w:r>
              <w:rPr>
                <w:sz w:val="26"/>
              </w:rPr>
              <w:t>Day 16</w:t>
            </w:r>
          </w:p>
        </w:tc>
        <w:tc>
          <w:tcPr>
            <w:tcW w:w="1500" w:type="dxa"/>
          </w:tcPr>
          <w:p w:rsidR="00A5193F" w:rsidRDefault="00000000">
            <w:pPr>
              <w:pStyle w:val="TableParagraph"/>
              <w:spacing w:line="291" w:lineRule="exact"/>
              <w:ind w:left="0" w:right="91"/>
              <w:jc w:val="right"/>
              <w:rPr>
                <w:sz w:val="26"/>
              </w:rPr>
            </w:pPr>
            <w:r>
              <w:rPr>
                <w:sz w:val="26"/>
              </w:rPr>
              <w:t>16-11-2021</w:t>
            </w:r>
          </w:p>
        </w:tc>
        <w:tc>
          <w:tcPr>
            <w:tcW w:w="6313" w:type="dxa"/>
          </w:tcPr>
          <w:p w:rsidR="00A5193F" w:rsidRDefault="00000000">
            <w:pPr>
              <w:pStyle w:val="TableParagraph"/>
              <w:spacing w:line="291" w:lineRule="exact"/>
              <w:rPr>
                <w:sz w:val="26"/>
              </w:rPr>
            </w:pPr>
            <w:r>
              <w:rPr>
                <w:sz w:val="26"/>
              </w:rPr>
              <w:t>Reading about image captioning</w:t>
            </w:r>
          </w:p>
        </w:tc>
      </w:tr>
      <w:tr w:rsidR="00A5193F">
        <w:trPr>
          <w:trHeight w:val="598"/>
        </w:trPr>
        <w:tc>
          <w:tcPr>
            <w:tcW w:w="1120" w:type="dxa"/>
          </w:tcPr>
          <w:p w:rsidR="00A5193F" w:rsidRDefault="00000000">
            <w:pPr>
              <w:pStyle w:val="TableParagraph"/>
              <w:spacing w:line="291" w:lineRule="exact"/>
              <w:ind w:left="106"/>
              <w:rPr>
                <w:sz w:val="26"/>
              </w:rPr>
            </w:pPr>
            <w:r>
              <w:rPr>
                <w:sz w:val="26"/>
              </w:rPr>
              <w:t>Day 17</w:t>
            </w:r>
          </w:p>
        </w:tc>
        <w:tc>
          <w:tcPr>
            <w:tcW w:w="1500" w:type="dxa"/>
          </w:tcPr>
          <w:p w:rsidR="00A5193F" w:rsidRDefault="00000000">
            <w:pPr>
              <w:pStyle w:val="TableParagraph"/>
              <w:spacing w:line="291" w:lineRule="exact"/>
              <w:ind w:left="0" w:right="91"/>
              <w:jc w:val="right"/>
              <w:rPr>
                <w:sz w:val="26"/>
              </w:rPr>
            </w:pPr>
            <w:r>
              <w:rPr>
                <w:sz w:val="26"/>
              </w:rPr>
              <w:t>17-11-2021</w:t>
            </w:r>
          </w:p>
        </w:tc>
        <w:tc>
          <w:tcPr>
            <w:tcW w:w="6313" w:type="dxa"/>
          </w:tcPr>
          <w:p w:rsidR="00A5193F" w:rsidRDefault="00000000">
            <w:pPr>
              <w:pStyle w:val="TableParagraph"/>
              <w:spacing w:line="291" w:lineRule="exact"/>
              <w:rPr>
                <w:sz w:val="26"/>
              </w:rPr>
            </w:pPr>
            <w:r>
              <w:rPr>
                <w:sz w:val="26"/>
              </w:rPr>
              <w:t>Coding image captioning</w:t>
            </w:r>
          </w:p>
        </w:tc>
      </w:tr>
      <w:tr w:rsidR="00A5193F">
        <w:trPr>
          <w:trHeight w:val="597"/>
        </w:trPr>
        <w:tc>
          <w:tcPr>
            <w:tcW w:w="1120" w:type="dxa"/>
          </w:tcPr>
          <w:p w:rsidR="00A5193F" w:rsidRDefault="00000000">
            <w:pPr>
              <w:pStyle w:val="TableParagraph"/>
              <w:spacing w:line="291" w:lineRule="exact"/>
              <w:ind w:left="106"/>
              <w:rPr>
                <w:sz w:val="26"/>
              </w:rPr>
            </w:pPr>
            <w:r>
              <w:rPr>
                <w:sz w:val="26"/>
              </w:rPr>
              <w:t>Day 18</w:t>
            </w:r>
          </w:p>
        </w:tc>
        <w:tc>
          <w:tcPr>
            <w:tcW w:w="1500" w:type="dxa"/>
          </w:tcPr>
          <w:p w:rsidR="00A5193F" w:rsidRDefault="00000000">
            <w:pPr>
              <w:pStyle w:val="TableParagraph"/>
              <w:spacing w:line="291" w:lineRule="exact"/>
              <w:ind w:left="0" w:right="91"/>
              <w:jc w:val="right"/>
              <w:rPr>
                <w:sz w:val="26"/>
              </w:rPr>
            </w:pPr>
            <w:r>
              <w:rPr>
                <w:sz w:val="26"/>
              </w:rPr>
              <w:t>18-11-2021</w:t>
            </w:r>
          </w:p>
        </w:tc>
        <w:tc>
          <w:tcPr>
            <w:tcW w:w="6313" w:type="dxa"/>
          </w:tcPr>
          <w:p w:rsidR="00A5193F" w:rsidRDefault="00000000">
            <w:pPr>
              <w:pStyle w:val="TableParagraph"/>
              <w:spacing w:line="291" w:lineRule="exact"/>
              <w:rPr>
                <w:sz w:val="26"/>
              </w:rPr>
            </w:pPr>
            <w:r>
              <w:rPr>
                <w:sz w:val="26"/>
              </w:rPr>
              <w:t>Reading about attention mechanism</w:t>
            </w:r>
          </w:p>
        </w:tc>
      </w:tr>
      <w:tr w:rsidR="00A5193F">
        <w:trPr>
          <w:trHeight w:val="598"/>
        </w:trPr>
        <w:tc>
          <w:tcPr>
            <w:tcW w:w="1120" w:type="dxa"/>
          </w:tcPr>
          <w:p w:rsidR="00A5193F" w:rsidRDefault="00000000">
            <w:pPr>
              <w:pStyle w:val="TableParagraph"/>
              <w:spacing w:line="292" w:lineRule="exact"/>
              <w:ind w:left="106"/>
              <w:rPr>
                <w:sz w:val="26"/>
              </w:rPr>
            </w:pPr>
            <w:r>
              <w:rPr>
                <w:sz w:val="26"/>
              </w:rPr>
              <w:t>Day 19</w:t>
            </w:r>
          </w:p>
        </w:tc>
        <w:tc>
          <w:tcPr>
            <w:tcW w:w="1500" w:type="dxa"/>
          </w:tcPr>
          <w:p w:rsidR="00A5193F" w:rsidRDefault="00000000">
            <w:pPr>
              <w:pStyle w:val="TableParagraph"/>
              <w:spacing w:line="292" w:lineRule="exact"/>
              <w:ind w:left="0" w:right="91"/>
              <w:jc w:val="right"/>
              <w:rPr>
                <w:sz w:val="26"/>
              </w:rPr>
            </w:pPr>
            <w:r>
              <w:rPr>
                <w:sz w:val="26"/>
              </w:rPr>
              <w:t>19-11-2021</w:t>
            </w:r>
          </w:p>
        </w:tc>
        <w:tc>
          <w:tcPr>
            <w:tcW w:w="6313" w:type="dxa"/>
          </w:tcPr>
          <w:p w:rsidR="00A5193F" w:rsidRDefault="00000000">
            <w:pPr>
              <w:pStyle w:val="TableParagraph"/>
              <w:spacing w:line="292" w:lineRule="exact"/>
              <w:rPr>
                <w:sz w:val="26"/>
              </w:rPr>
            </w:pPr>
            <w:r>
              <w:rPr>
                <w:sz w:val="26"/>
              </w:rPr>
              <w:t>Coding about attention mechanism</w:t>
            </w:r>
          </w:p>
        </w:tc>
      </w:tr>
    </w:tbl>
    <w:p w:rsidR="00A5193F" w:rsidRDefault="00A5193F">
      <w:pPr>
        <w:spacing w:line="292" w:lineRule="exact"/>
        <w:rPr>
          <w:sz w:val="26"/>
        </w:rPr>
        <w:sectPr w:rsidR="00A5193F">
          <w:pgSz w:w="11910" w:h="16840"/>
          <w:pgMar w:top="1340" w:right="0" w:bottom="1240" w:left="1380" w:header="0" w:footer="970" w:gutter="0"/>
          <w:cols w:space="720"/>
        </w:sect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0"/>
        <w:gridCol w:w="1500"/>
        <w:gridCol w:w="6313"/>
      </w:tblGrid>
      <w:tr w:rsidR="00A5193F">
        <w:trPr>
          <w:trHeight w:val="599"/>
        </w:trPr>
        <w:tc>
          <w:tcPr>
            <w:tcW w:w="1120" w:type="dxa"/>
            <w:tcBorders>
              <w:top w:val="nil"/>
            </w:tcBorders>
          </w:tcPr>
          <w:p w:rsidR="00A5193F" w:rsidRDefault="00000000">
            <w:pPr>
              <w:pStyle w:val="TableParagraph"/>
              <w:spacing w:line="285" w:lineRule="exact"/>
              <w:ind w:left="106"/>
              <w:rPr>
                <w:sz w:val="26"/>
              </w:rPr>
            </w:pPr>
            <w:r>
              <w:rPr>
                <w:sz w:val="26"/>
              </w:rPr>
              <w:lastRenderedPageBreak/>
              <w:t>Day 20</w:t>
            </w:r>
          </w:p>
        </w:tc>
        <w:tc>
          <w:tcPr>
            <w:tcW w:w="1500" w:type="dxa"/>
            <w:tcBorders>
              <w:top w:val="nil"/>
            </w:tcBorders>
          </w:tcPr>
          <w:p w:rsidR="00A5193F" w:rsidRDefault="00000000">
            <w:pPr>
              <w:pStyle w:val="TableParagraph"/>
              <w:spacing w:line="285" w:lineRule="exact"/>
              <w:ind w:left="160" w:right="75"/>
              <w:jc w:val="center"/>
              <w:rPr>
                <w:sz w:val="26"/>
              </w:rPr>
            </w:pPr>
            <w:r>
              <w:rPr>
                <w:sz w:val="26"/>
              </w:rPr>
              <w:t>20-11-2021</w:t>
            </w:r>
          </w:p>
        </w:tc>
        <w:tc>
          <w:tcPr>
            <w:tcW w:w="6313" w:type="dxa"/>
            <w:tcBorders>
              <w:top w:val="nil"/>
            </w:tcBorders>
          </w:tcPr>
          <w:p w:rsidR="00A5193F" w:rsidRDefault="00000000">
            <w:pPr>
              <w:pStyle w:val="TableParagraph"/>
              <w:spacing w:line="285" w:lineRule="exact"/>
              <w:rPr>
                <w:sz w:val="26"/>
              </w:rPr>
            </w:pPr>
            <w:r>
              <w:rPr>
                <w:sz w:val="26"/>
              </w:rPr>
              <w:t>Learning about transformers</w:t>
            </w:r>
          </w:p>
        </w:tc>
      </w:tr>
      <w:tr w:rsidR="00A5193F">
        <w:trPr>
          <w:trHeight w:val="598"/>
        </w:trPr>
        <w:tc>
          <w:tcPr>
            <w:tcW w:w="1120" w:type="dxa"/>
          </w:tcPr>
          <w:p w:rsidR="00A5193F" w:rsidRDefault="00000000">
            <w:pPr>
              <w:pStyle w:val="TableParagraph"/>
              <w:spacing w:line="284" w:lineRule="exact"/>
              <w:ind w:left="106"/>
              <w:rPr>
                <w:sz w:val="26"/>
              </w:rPr>
            </w:pPr>
            <w:r>
              <w:rPr>
                <w:sz w:val="26"/>
              </w:rPr>
              <w:t>Day 21</w:t>
            </w:r>
          </w:p>
        </w:tc>
        <w:tc>
          <w:tcPr>
            <w:tcW w:w="1500" w:type="dxa"/>
          </w:tcPr>
          <w:p w:rsidR="00A5193F" w:rsidRDefault="00000000">
            <w:pPr>
              <w:pStyle w:val="TableParagraph"/>
              <w:spacing w:line="284" w:lineRule="exact"/>
              <w:ind w:left="160" w:right="75"/>
              <w:jc w:val="center"/>
              <w:rPr>
                <w:sz w:val="26"/>
              </w:rPr>
            </w:pPr>
            <w:r>
              <w:rPr>
                <w:sz w:val="26"/>
              </w:rPr>
              <w:t>21-11-2021</w:t>
            </w:r>
          </w:p>
        </w:tc>
        <w:tc>
          <w:tcPr>
            <w:tcW w:w="6313" w:type="dxa"/>
          </w:tcPr>
          <w:p w:rsidR="00A5193F" w:rsidRDefault="00000000">
            <w:pPr>
              <w:pStyle w:val="TableParagraph"/>
              <w:spacing w:line="284" w:lineRule="exact"/>
              <w:rPr>
                <w:sz w:val="26"/>
              </w:rPr>
            </w:pPr>
            <w:r>
              <w:rPr>
                <w:sz w:val="26"/>
              </w:rPr>
              <w:t>Coding transformers</w:t>
            </w:r>
          </w:p>
        </w:tc>
      </w:tr>
      <w:tr w:rsidR="00A5193F">
        <w:trPr>
          <w:trHeight w:val="597"/>
        </w:trPr>
        <w:tc>
          <w:tcPr>
            <w:tcW w:w="1120" w:type="dxa"/>
          </w:tcPr>
          <w:p w:rsidR="00A5193F" w:rsidRDefault="00000000">
            <w:pPr>
              <w:pStyle w:val="TableParagraph"/>
              <w:spacing w:line="284" w:lineRule="exact"/>
              <w:ind w:left="106"/>
              <w:rPr>
                <w:sz w:val="26"/>
              </w:rPr>
            </w:pPr>
            <w:r>
              <w:rPr>
                <w:sz w:val="26"/>
              </w:rPr>
              <w:t>Day 22</w:t>
            </w:r>
          </w:p>
        </w:tc>
        <w:tc>
          <w:tcPr>
            <w:tcW w:w="1500" w:type="dxa"/>
          </w:tcPr>
          <w:p w:rsidR="00A5193F" w:rsidRDefault="00000000">
            <w:pPr>
              <w:pStyle w:val="TableParagraph"/>
              <w:spacing w:line="284" w:lineRule="exact"/>
              <w:ind w:left="160" w:right="75"/>
              <w:jc w:val="center"/>
              <w:rPr>
                <w:sz w:val="26"/>
              </w:rPr>
            </w:pPr>
            <w:r>
              <w:rPr>
                <w:sz w:val="26"/>
              </w:rPr>
              <w:t>22-11-2021</w:t>
            </w:r>
          </w:p>
        </w:tc>
        <w:tc>
          <w:tcPr>
            <w:tcW w:w="6313" w:type="dxa"/>
          </w:tcPr>
          <w:p w:rsidR="00A5193F" w:rsidRDefault="00000000">
            <w:pPr>
              <w:pStyle w:val="TableParagraph"/>
              <w:spacing w:line="284" w:lineRule="exact"/>
              <w:rPr>
                <w:sz w:val="26"/>
              </w:rPr>
            </w:pPr>
            <w:r>
              <w:rPr>
                <w:sz w:val="26"/>
              </w:rPr>
              <w:t>Gaining intuition about BERT</w:t>
            </w:r>
          </w:p>
        </w:tc>
      </w:tr>
      <w:tr w:rsidR="00A5193F">
        <w:trPr>
          <w:trHeight w:val="598"/>
        </w:trPr>
        <w:tc>
          <w:tcPr>
            <w:tcW w:w="1120" w:type="dxa"/>
          </w:tcPr>
          <w:p w:rsidR="00A5193F" w:rsidRDefault="00000000">
            <w:pPr>
              <w:pStyle w:val="TableParagraph"/>
              <w:spacing w:line="284" w:lineRule="exact"/>
              <w:ind w:left="106"/>
              <w:rPr>
                <w:sz w:val="26"/>
              </w:rPr>
            </w:pPr>
            <w:r>
              <w:rPr>
                <w:sz w:val="26"/>
              </w:rPr>
              <w:t>Day 23</w:t>
            </w:r>
          </w:p>
        </w:tc>
        <w:tc>
          <w:tcPr>
            <w:tcW w:w="1500" w:type="dxa"/>
          </w:tcPr>
          <w:p w:rsidR="00A5193F" w:rsidRDefault="00000000">
            <w:pPr>
              <w:pStyle w:val="TableParagraph"/>
              <w:spacing w:line="284" w:lineRule="exact"/>
              <w:ind w:left="160" w:right="75"/>
              <w:jc w:val="center"/>
              <w:rPr>
                <w:sz w:val="26"/>
              </w:rPr>
            </w:pPr>
            <w:r>
              <w:rPr>
                <w:sz w:val="26"/>
              </w:rPr>
              <w:t>23-11-2021</w:t>
            </w:r>
          </w:p>
        </w:tc>
        <w:tc>
          <w:tcPr>
            <w:tcW w:w="6313" w:type="dxa"/>
          </w:tcPr>
          <w:p w:rsidR="00A5193F" w:rsidRDefault="00000000">
            <w:pPr>
              <w:pStyle w:val="TableParagraph"/>
              <w:spacing w:line="284" w:lineRule="exact"/>
              <w:rPr>
                <w:sz w:val="26"/>
              </w:rPr>
            </w:pPr>
            <w:r>
              <w:rPr>
                <w:sz w:val="26"/>
              </w:rPr>
              <w:t>CODING BERT</w:t>
            </w:r>
          </w:p>
        </w:tc>
      </w:tr>
      <w:tr w:rsidR="00A5193F">
        <w:trPr>
          <w:trHeight w:val="597"/>
        </w:trPr>
        <w:tc>
          <w:tcPr>
            <w:tcW w:w="1120" w:type="dxa"/>
          </w:tcPr>
          <w:p w:rsidR="00A5193F" w:rsidRDefault="00000000">
            <w:pPr>
              <w:pStyle w:val="TableParagraph"/>
              <w:spacing w:line="284" w:lineRule="exact"/>
              <w:ind w:left="106"/>
              <w:rPr>
                <w:sz w:val="26"/>
              </w:rPr>
            </w:pPr>
            <w:r>
              <w:rPr>
                <w:sz w:val="26"/>
              </w:rPr>
              <w:t>Day 24</w:t>
            </w:r>
          </w:p>
        </w:tc>
        <w:tc>
          <w:tcPr>
            <w:tcW w:w="1500" w:type="dxa"/>
          </w:tcPr>
          <w:p w:rsidR="00A5193F" w:rsidRDefault="00000000">
            <w:pPr>
              <w:pStyle w:val="TableParagraph"/>
              <w:spacing w:line="284" w:lineRule="exact"/>
              <w:ind w:left="160" w:right="75"/>
              <w:jc w:val="center"/>
              <w:rPr>
                <w:sz w:val="26"/>
              </w:rPr>
            </w:pPr>
            <w:r>
              <w:rPr>
                <w:sz w:val="26"/>
              </w:rPr>
              <w:t>24-11-2021</w:t>
            </w:r>
          </w:p>
        </w:tc>
        <w:tc>
          <w:tcPr>
            <w:tcW w:w="6313" w:type="dxa"/>
          </w:tcPr>
          <w:p w:rsidR="00A5193F" w:rsidRDefault="00000000">
            <w:pPr>
              <w:pStyle w:val="TableParagraph"/>
              <w:spacing w:line="284" w:lineRule="exact"/>
              <w:rPr>
                <w:sz w:val="26"/>
              </w:rPr>
            </w:pPr>
            <w:r>
              <w:rPr>
                <w:sz w:val="26"/>
              </w:rPr>
              <w:t>Data Acquisition for covid vaccine side effects</w:t>
            </w:r>
          </w:p>
        </w:tc>
      </w:tr>
      <w:tr w:rsidR="00A5193F">
        <w:trPr>
          <w:trHeight w:val="598"/>
        </w:trPr>
        <w:tc>
          <w:tcPr>
            <w:tcW w:w="1120" w:type="dxa"/>
          </w:tcPr>
          <w:p w:rsidR="00A5193F" w:rsidRDefault="00000000">
            <w:pPr>
              <w:pStyle w:val="TableParagraph"/>
              <w:spacing w:line="284" w:lineRule="exact"/>
              <w:ind w:left="106"/>
              <w:rPr>
                <w:sz w:val="26"/>
              </w:rPr>
            </w:pPr>
            <w:r>
              <w:rPr>
                <w:sz w:val="26"/>
              </w:rPr>
              <w:t>Day 25</w:t>
            </w:r>
          </w:p>
        </w:tc>
        <w:tc>
          <w:tcPr>
            <w:tcW w:w="1500" w:type="dxa"/>
          </w:tcPr>
          <w:p w:rsidR="00A5193F" w:rsidRDefault="00000000">
            <w:pPr>
              <w:pStyle w:val="TableParagraph"/>
              <w:spacing w:line="284" w:lineRule="exact"/>
              <w:ind w:left="160" w:right="75"/>
              <w:jc w:val="center"/>
              <w:rPr>
                <w:sz w:val="26"/>
              </w:rPr>
            </w:pPr>
            <w:r>
              <w:rPr>
                <w:sz w:val="26"/>
              </w:rPr>
              <w:t>25-11-2021</w:t>
            </w:r>
          </w:p>
        </w:tc>
        <w:tc>
          <w:tcPr>
            <w:tcW w:w="6313" w:type="dxa"/>
          </w:tcPr>
          <w:p w:rsidR="00A5193F" w:rsidRDefault="00000000">
            <w:pPr>
              <w:pStyle w:val="TableParagraph"/>
              <w:spacing w:line="284" w:lineRule="exact"/>
              <w:rPr>
                <w:sz w:val="26"/>
              </w:rPr>
            </w:pPr>
            <w:r>
              <w:rPr>
                <w:sz w:val="26"/>
              </w:rPr>
              <w:t>Data cleaning with text pre-processing</w:t>
            </w:r>
          </w:p>
        </w:tc>
      </w:tr>
      <w:tr w:rsidR="00A5193F">
        <w:trPr>
          <w:trHeight w:val="598"/>
        </w:trPr>
        <w:tc>
          <w:tcPr>
            <w:tcW w:w="1120" w:type="dxa"/>
          </w:tcPr>
          <w:p w:rsidR="00A5193F" w:rsidRDefault="00000000">
            <w:pPr>
              <w:pStyle w:val="TableParagraph"/>
              <w:spacing w:line="284" w:lineRule="exact"/>
              <w:ind w:left="106"/>
              <w:rPr>
                <w:sz w:val="26"/>
              </w:rPr>
            </w:pPr>
            <w:r>
              <w:rPr>
                <w:sz w:val="26"/>
              </w:rPr>
              <w:t>Day 26</w:t>
            </w:r>
          </w:p>
        </w:tc>
        <w:tc>
          <w:tcPr>
            <w:tcW w:w="1500" w:type="dxa"/>
          </w:tcPr>
          <w:p w:rsidR="00A5193F" w:rsidRDefault="00000000">
            <w:pPr>
              <w:pStyle w:val="TableParagraph"/>
              <w:spacing w:line="284" w:lineRule="exact"/>
              <w:ind w:left="160" w:right="75"/>
              <w:jc w:val="center"/>
              <w:rPr>
                <w:sz w:val="26"/>
              </w:rPr>
            </w:pPr>
            <w:r>
              <w:rPr>
                <w:sz w:val="26"/>
              </w:rPr>
              <w:t>26-11-2021</w:t>
            </w:r>
          </w:p>
        </w:tc>
        <w:tc>
          <w:tcPr>
            <w:tcW w:w="6313" w:type="dxa"/>
          </w:tcPr>
          <w:p w:rsidR="00A5193F" w:rsidRDefault="00000000">
            <w:pPr>
              <w:pStyle w:val="TableParagraph"/>
              <w:spacing w:line="284" w:lineRule="exact"/>
              <w:rPr>
                <w:sz w:val="26"/>
              </w:rPr>
            </w:pPr>
            <w:r>
              <w:rPr>
                <w:sz w:val="26"/>
              </w:rPr>
              <w:t>data modelling with ML</w:t>
            </w:r>
          </w:p>
        </w:tc>
      </w:tr>
      <w:tr w:rsidR="00A5193F">
        <w:trPr>
          <w:trHeight w:val="598"/>
        </w:trPr>
        <w:tc>
          <w:tcPr>
            <w:tcW w:w="1120" w:type="dxa"/>
          </w:tcPr>
          <w:p w:rsidR="00A5193F" w:rsidRDefault="00000000">
            <w:pPr>
              <w:pStyle w:val="TableParagraph"/>
              <w:spacing w:line="284" w:lineRule="exact"/>
              <w:ind w:left="106"/>
              <w:rPr>
                <w:sz w:val="26"/>
              </w:rPr>
            </w:pPr>
            <w:r>
              <w:rPr>
                <w:sz w:val="26"/>
              </w:rPr>
              <w:t>Day 27</w:t>
            </w:r>
          </w:p>
        </w:tc>
        <w:tc>
          <w:tcPr>
            <w:tcW w:w="1500" w:type="dxa"/>
          </w:tcPr>
          <w:p w:rsidR="00A5193F" w:rsidRDefault="00000000">
            <w:pPr>
              <w:pStyle w:val="TableParagraph"/>
              <w:spacing w:line="284" w:lineRule="exact"/>
              <w:ind w:left="160" w:right="75"/>
              <w:jc w:val="center"/>
              <w:rPr>
                <w:sz w:val="26"/>
              </w:rPr>
            </w:pPr>
            <w:r>
              <w:rPr>
                <w:sz w:val="26"/>
              </w:rPr>
              <w:t>27-11-2021</w:t>
            </w:r>
          </w:p>
        </w:tc>
        <w:tc>
          <w:tcPr>
            <w:tcW w:w="6313" w:type="dxa"/>
          </w:tcPr>
          <w:p w:rsidR="00A5193F" w:rsidRDefault="00000000">
            <w:pPr>
              <w:pStyle w:val="TableParagraph"/>
              <w:spacing w:line="284" w:lineRule="exact"/>
              <w:rPr>
                <w:sz w:val="26"/>
              </w:rPr>
            </w:pPr>
            <w:r>
              <w:rPr>
                <w:sz w:val="26"/>
              </w:rPr>
              <w:t>Using pycaret for choosing the best model</w:t>
            </w:r>
          </w:p>
        </w:tc>
      </w:tr>
      <w:tr w:rsidR="00A5193F">
        <w:trPr>
          <w:trHeight w:val="897"/>
        </w:trPr>
        <w:tc>
          <w:tcPr>
            <w:tcW w:w="1120" w:type="dxa"/>
          </w:tcPr>
          <w:p w:rsidR="00A5193F" w:rsidRDefault="00A5193F">
            <w:pPr>
              <w:pStyle w:val="TableParagraph"/>
              <w:spacing w:before="8"/>
              <w:ind w:left="0"/>
              <w:rPr>
                <w:b/>
                <w:sz w:val="24"/>
              </w:rPr>
            </w:pPr>
          </w:p>
          <w:p w:rsidR="00A5193F" w:rsidRDefault="00000000">
            <w:pPr>
              <w:pStyle w:val="TableParagraph"/>
              <w:spacing w:before="1"/>
              <w:ind w:left="106"/>
              <w:rPr>
                <w:sz w:val="26"/>
              </w:rPr>
            </w:pPr>
            <w:r>
              <w:rPr>
                <w:sz w:val="26"/>
              </w:rPr>
              <w:t>Day 28</w:t>
            </w:r>
          </w:p>
        </w:tc>
        <w:tc>
          <w:tcPr>
            <w:tcW w:w="1500" w:type="dxa"/>
          </w:tcPr>
          <w:p w:rsidR="00A5193F" w:rsidRDefault="00A5193F">
            <w:pPr>
              <w:pStyle w:val="TableParagraph"/>
              <w:spacing w:before="8"/>
              <w:ind w:left="0"/>
              <w:rPr>
                <w:b/>
                <w:sz w:val="24"/>
              </w:rPr>
            </w:pPr>
          </w:p>
          <w:p w:rsidR="00A5193F" w:rsidRDefault="00000000">
            <w:pPr>
              <w:pStyle w:val="TableParagraph"/>
              <w:spacing w:before="1"/>
              <w:ind w:left="160" w:right="75"/>
              <w:jc w:val="center"/>
              <w:rPr>
                <w:sz w:val="26"/>
              </w:rPr>
            </w:pPr>
            <w:r>
              <w:rPr>
                <w:sz w:val="26"/>
              </w:rPr>
              <w:t>28-11-2021</w:t>
            </w:r>
          </w:p>
        </w:tc>
        <w:tc>
          <w:tcPr>
            <w:tcW w:w="6313" w:type="dxa"/>
          </w:tcPr>
          <w:p w:rsidR="00A5193F" w:rsidRDefault="00000000">
            <w:pPr>
              <w:pStyle w:val="TableParagraph"/>
              <w:spacing w:line="288" w:lineRule="exact"/>
              <w:rPr>
                <w:sz w:val="26"/>
              </w:rPr>
            </w:pPr>
            <w:r>
              <w:rPr>
                <w:sz w:val="26"/>
              </w:rPr>
              <w:t>SVM is chosen because it had an accuracy of</w:t>
            </w:r>
          </w:p>
          <w:p w:rsidR="00A5193F" w:rsidRDefault="00000000">
            <w:pPr>
              <w:pStyle w:val="TableParagraph"/>
              <w:spacing w:before="153"/>
              <w:rPr>
                <w:sz w:val="26"/>
              </w:rPr>
            </w:pPr>
            <w:r>
              <w:rPr>
                <w:sz w:val="26"/>
              </w:rPr>
              <w:t>92% on test set</w:t>
            </w:r>
          </w:p>
        </w:tc>
      </w:tr>
      <w:tr w:rsidR="00A5193F">
        <w:trPr>
          <w:trHeight w:val="597"/>
        </w:trPr>
        <w:tc>
          <w:tcPr>
            <w:tcW w:w="1120" w:type="dxa"/>
          </w:tcPr>
          <w:p w:rsidR="00A5193F" w:rsidRDefault="00000000">
            <w:pPr>
              <w:pStyle w:val="TableParagraph"/>
              <w:spacing w:line="284" w:lineRule="exact"/>
              <w:ind w:left="106"/>
              <w:rPr>
                <w:sz w:val="26"/>
              </w:rPr>
            </w:pPr>
            <w:r>
              <w:rPr>
                <w:sz w:val="26"/>
              </w:rPr>
              <w:t>Day 29</w:t>
            </w:r>
          </w:p>
        </w:tc>
        <w:tc>
          <w:tcPr>
            <w:tcW w:w="1500" w:type="dxa"/>
          </w:tcPr>
          <w:p w:rsidR="00A5193F" w:rsidRDefault="00000000">
            <w:pPr>
              <w:pStyle w:val="TableParagraph"/>
              <w:spacing w:line="284" w:lineRule="exact"/>
              <w:ind w:left="160" w:right="75"/>
              <w:jc w:val="center"/>
              <w:rPr>
                <w:sz w:val="26"/>
              </w:rPr>
            </w:pPr>
            <w:r>
              <w:rPr>
                <w:sz w:val="26"/>
              </w:rPr>
              <w:t>29-11-2021</w:t>
            </w:r>
          </w:p>
        </w:tc>
        <w:tc>
          <w:tcPr>
            <w:tcW w:w="6313" w:type="dxa"/>
          </w:tcPr>
          <w:p w:rsidR="00A5193F" w:rsidRDefault="00000000">
            <w:pPr>
              <w:pStyle w:val="TableParagraph"/>
              <w:spacing w:line="284" w:lineRule="exact"/>
              <w:rPr>
                <w:sz w:val="26"/>
              </w:rPr>
            </w:pPr>
            <w:r>
              <w:rPr>
                <w:sz w:val="26"/>
              </w:rPr>
              <w:t>Data modelling with deep learning</w:t>
            </w:r>
          </w:p>
        </w:tc>
      </w:tr>
      <w:tr w:rsidR="00A5193F">
        <w:trPr>
          <w:trHeight w:val="598"/>
        </w:trPr>
        <w:tc>
          <w:tcPr>
            <w:tcW w:w="1120" w:type="dxa"/>
          </w:tcPr>
          <w:p w:rsidR="00A5193F" w:rsidRDefault="00000000">
            <w:pPr>
              <w:pStyle w:val="TableParagraph"/>
              <w:spacing w:line="284" w:lineRule="exact"/>
              <w:ind w:left="106"/>
              <w:rPr>
                <w:sz w:val="26"/>
              </w:rPr>
            </w:pPr>
            <w:r>
              <w:rPr>
                <w:sz w:val="26"/>
              </w:rPr>
              <w:t>Day 30</w:t>
            </w:r>
          </w:p>
        </w:tc>
        <w:tc>
          <w:tcPr>
            <w:tcW w:w="1500" w:type="dxa"/>
          </w:tcPr>
          <w:p w:rsidR="00A5193F" w:rsidRDefault="00000000">
            <w:pPr>
              <w:pStyle w:val="TableParagraph"/>
              <w:spacing w:line="284" w:lineRule="exact"/>
              <w:ind w:left="160" w:right="75"/>
              <w:jc w:val="center"/>
              <w:rPr>
                <w:sz w:val="26"/>
              </w:rPr>
            </w:pPr>
            <w:r>
              <w:rPr>
                <w:sz w:val="26"/>
              </w:rPr>
              <w:t>30-11-2021</w:t>
            </w:r>
          </w:p>
        </w:tc>
        <w:tc>
          <w:tcPr>
            <w:tcW w:w="6313" w:type="dxa"/>
          </w:tcPr>
          <w:p w:rsidR="00A5193F" w:rsidRDefault="00000000">
            <w:pPr>
              <w:pStyle w:val="TableParagraph"/>
              <w:spacing w:line="284" w:lineRule="exact"/>
              <w:rPr>
                <w:sz w:val="26"/>
              </w:rPr>
            </w:pPr>
            <w:r>
              <w:rPr>
                <w:sz w:val="26"/>
              </w:rPr>
              <w:t>Got RNN accuracy of 86% on test set</w:t>
            </w:r>
          </w:p>
        </w:tc>
      </w:tr>
      <w:tr w:rsidR="00A5193F">
        <w:trPr>
          <w:trHeight w:val="598"/>
        </w:trPr>
        <w:tc>
          <w:tcPr>
            <w:tcW w:w="1120" w:type="dxa"/>
          </w:tcPr>
          <w:p w:rsidR="00A5193F" w:rsidRDefault="00000000">
            <w:pPr>
              <w:pStyle w:val="TableParagraph"/>
              <w:spacing w:line="284" w:lineRule="exact"/>
              <w:ind w:left="106"/>
              <w:rPr>
                <w:sz w:val="26"/>
              </w:rPr>
            </w:pPr>
            <w:r>
              <w:rPr>
                <w:sz w:val="26"/>
              </w:rPr>
              <w:t>Day 31</w:t>
            </w:r>
          </w:p>
        </w:tc>
        <w:tc>
          <w:tcPr>
            <w:tcW w:w="1500" w:type="dxa"/>
          </w:tcPr>
          <w:p w:rsidR="00A5193F" w:rsidRDefault="00000000">
            <w:pPr>
              <w:pStyle w:val="TableParagraph"/>
              <w:spacing w:line="284" w:lineRule="exact"/>
              <w:ind w:left="160" w:right="75"/>
              <w:jc w:val="center"/>
              <w:rPr>
                <w:sz w:val="26"/>
              </w:rPr>
            </w:pPr>
            <w:r>
              <w:rPr>
                <w:sz w:val="26"/>
              </w:rPr>
              <w:t>01-12-2021</w:t>
            </w:r>
          </w:p>
        </w:tc>
        <w:tc>
          <w:tcPr>
            <w:tcW w:w="6313" w:type="dxa"/>
          </w:tcPr>
          <w:p w:rsidR="00A5193F" w:rsidRDefault="00000000">
            <w:pPr>
              <w:pStyle w:val="TableParagraph"/>
              <w:spacing w:line="284" w:lineRule="exact"/>
              <w:rPr>
                <w:sz w:val="26"/>
              </w:rPr>
            </w:pPr>
            <w:r>
              <w:rPr>
                <w:sz w:val="26"/>
              </w:rPr>
              <w:t>Got LSTM ACCURACY OF 95% on test set</w:t>
            </w:r>
          </w:p>
        </w:tc>
      </w:tr>
      <w:tr w:rsidR="00A5193F">
        <w:trPr>
          <w:trHeight w:val="598"/>
        </w:trPr>
        <w:tc>
          <w:tcPr>
            <w:tcW w:w="1120" w:type="dxa"/>
          </w:tcPr>
          <w:p w:rsidR="00A5193F" w:rsidRDefault="00000000">
            <w:pPr>
              <w:pStyle w:val="TableParagraph"/>
              <w:spacing w:line="284" w:lineRule="exact"/>
              <w:ind w:left="106"/>
              <w:rPr>
                <w:sz w:val="26"/>
              </w:rPr>
            </w:pPr>
            <w:r>
              <w:rPr>
                <w:sz w:val="26"/>
              </w:rPr>
              <w:t>Day 32</w:t>
            </w:r>
          </w:p>
        </w:tc>
        <w:tc>
          <w:tcPr>
            <w:tcW w:w="1500" w:type="dxa"/>
          </w:tcPr>
          <w:p w:rsidR="00A5193F" w:rsidRDefault="00000000">
            <w:pPr>
              <w:pStyle w:val="TableParagraph"/>
              <w:spacing w:line="284" w:lineRule="exact"/>
              <w:ind w:left="160" w:right="75"/>
              <w:jc w:val="center"/>
              <w:rPr>
                <w:sz w:val="26"/>
              </w:rPr>
            </w:pPr>
            <w:r>
              <w:rPr>
                <w:sz w:val="26"/>
              </w:rPr>
              <w:t>02-12-2021</w:t>
            </w:r>
          </w:p>
        </w:tc>
        <w:tc>
          <w:tcPr>
            <w:tcW w:w="6313" w:type="dxa"/>
          </w:tcPr>
          <w:p w:rsidR="00A5193F" w:rsidRDefault="00000000">
            <w:pPr>
              <w:pStyle w:val="TableParagraph"/>
              <w:spacing w:line="284" w:lineRule="exact"/>
              <w:rPr>
                <w:sz w:val="26"/>
              </w:rPr>
            </w:pPr>
            <w:r>
              <w:rPr>
                <w:sz w:val="26"/>
              </w:rPr>
              <w:t>got GRU accuracy of 90%</w:t>
            </w:r>
          </w:p>
        </w:tc>
      </w:tr>
      <w:tr w:rsidR="00A5193F">
        <w:trPr>
          <w:trHeight w:val="598"/>
        </w:trPr>
        <w:tc>
          <w:tcPr>
            <w:tcW w:w="1120" w:type="dxa"/>
          </w:tcPr>
          <w:p w:rsidR="00A5193F" w:rsidRDefault="00000000">
            <w:pPr>
              <w:pStyle w:val="TableParagraph"/>
              <w:spacing w:line="284" w:lineRule="exact"/>
              <w:ind w:left="106"/>
              <w:rPr>
                <w:sz w:val="26"/>
              </w:rPr>
            </w:pPr>
            <w:r>
              <w:rPr>
                <w:sz w:val="26"/>
              </w:rPr>
              <w:t>Day 33</w:t>
            </w:r>
          </w:p>
        </w:tc>
        <w:tc>
          <w:tcPr>
            <w:tcW w:w="1500" w:type="dxa"/>
          </w:tcPr>
          <w:p w:rsidR="00A5193F" w:rsidRDefault="00000000">
            <w:pPr>
              <w:pStyle w:val="TableParagraph"/>
              <w:spacing w:line="284" w:lineRule="exact"/>
              <w:ind w:left="160" w:right="75"/>
              <w:jc w:val="center"/>
              <w:rPr>
                <w:sz w:val="26"/>
              </w:rPr>
            </w:pPr>
            <w:r>
              <w:rPr>
                <w:sz w:val="26"/>
              </w:rPr>
              <w:t>03-12-2021</w:t>
            </w:r>
          </w:p>
        </w:tc>
        <w:tc>
          <w:tcPr>
            <w:tcW w:w="6313" w:type="dxa"/>
          </w:tcPr>
          <w:p w:rsidR="00A5193F" w:rsidRDefault="00000000">
            <w:pPr>
              <w:pStyle w:val="TableParagraph"/>
              <w:spacing w:line="284" w:lineRule="exact"/>
              <w:rPr>
                <w:sz w:val="26"/>
              </w:rPr>
            </w:pPr>
            <w:r>
              <w:rPr>
                <w:sz w:val="26"/>
              </w:rPr>
              <w:t>Intuition behind RNN</w:t>
            </w:r>
          </w:p>
        </w:tc>
      </w:tr>
      <w:tr w:rsidR="00A5193F">
        <w:trPr>
          <w:trHeight w:val="597"/>
        </w:trPr>
        <w:tc>
          <w:tcPr>
            <w:tcW w:w="1120" w:type="dxa"/>
          </w:tcPr>
          <w:p w:rsidR="00A5193F" w:rsidRDefault="00000000">
            <w:pPr>
              <w:pStyle w:val="TableParagraph"/>
              <w:spacing w:line="284" w:lineRule="exact"/>
              <w:ind w:left="106"/>
              <w:rPr>
                <w:sz w:val="26"/>
              </w:rPr>
            </w:pPr>
            <w:r>
              <w:rPr>
                <w:sz w:val="26"/>
              </w:rPr>
              <w:t>Day 34</w:t>
            </w:r>
          </w:p>
        </w:tc>
        <w:tc>
          <w:tcPr>
            <w:tcW w:w="1500" w:type="dxa"/>
          </w:tcPr>
          <w:p w:rsidR="00A5193F" w:rsidRDefault="00000000">
            <w:pPr>
              <w:pStyle w:val="TableParagraph"/>
              <w:spacing w:line="284" w:lineRule="exact"/>
              <w:ind w:left="160" w:right="75"/>
              <w:jc w:val="center"/>
              <w:rPr>
                <w:sz w:val="26"/>
              </w:rPr>
            </w:pPr>
            <w:r>
              <w:rPr>
                <w:sz w:val="26"/>
              </w:rPr>
              <w:t>04-12-2021</w:t>
            </w:r>
          </w:p>
        </w:tc>
        <w:tc>
          <w:tcPr>
            <w:tcW w:w="6313" w:type="dxa"/>
          </w:tcPr>
          <w:p w:rsidR="00A5193F" w:rsidRDefault="00000000">
            <w:pPr>
              <w:pStyle w:val="TableParagraph"/>
              <w:spacing w:line="284" w:lineRule="exact"/>
              <w:rPr>
                <w:sz w:val="26"/>
              </w:rPr>
            </w:pPr>
            <w:r>
              <w:rPr>
                <w:sz w:val="26"/>
              </w:rPr>
              <w:t>Coding RNN</w:t>
            </w:r>
          </w:p>
        </w:tc>
      </w:tr>
      <w:tr w:rsidR="00A5193F">
        <w:trPr>
          <w:trHeight w:val="598"/>
        </w:trPr>
        <w:tc>
          <w:tcPr>
            <w:tcW w:w="1120" w:type="dxa"/>
          </w:tcPr>
          <w:p w:rsidR="00A5193F" w:rsidRDefault="00000000">
            <w:pPr>
              <w:pStyle w:val="TableParagraph"/>
              <w:spacing w:line="284" w:lineRule="exact"/>
              <w:ind w:left="106"/>
              <w:rPr>
                <w:sz w:val="26"/>
              </w:rPr>
            </w:pPr>
            <w:r>
              <w:rPr>
                <w:sz w:val="26"/>
              </w:rPr>
              <w:t>Day 35</w:t>
            </w:r>
          </w:p>
        </w:tc>
        <w:tc>
          <w:tcPr>
            <w:tcW w:w="1500" w:type="dxa"/>
          </w:tcPr>
          <w:p w:rsidR="00A5193F" w:rsidRDefault="00000000">
            <w:pPr>
              <w:pStyle w:val="TableParagraph"/>
              <w:spacing w:line="284" w:lineRule="exact"/>
              <w:ind w:left="160" w:right="75"/>
              <w:jc w:val="center"/>
              <w:rPr>
                <w:sz w:val="26"/>
              </w:rPr>
            </w:pPr>
            <w:r>
              <w:rPr>
                <w:sz w:val="26"/>
              </w:rPr>
              <w:t>05-12-2021</w:t>
            </w:r>
          </w:p>
        </w:tc>
        <w:tc>
          <w:tcPr>
            <w:tcW w:w="6313" w:type="dxa"/>
          </w:tcPr>
          <w:p w:rsidR="00A5193F" w:rsidRDefault="00000000">
            <w:pPr>
              <w:pStyle w:val="TableParagraph"/>
              <w:spacing w:line="284" w:lineRule="exact"/>
              <w:rPr>
                <w:sz w:val="26"/>
              </w:rPr>
            </w:pPr>
            <w:r>
              <w:rPr>
                <w:sz w:val="26"/>
              </w:rPr>
              <w:t>shift of RNN to LSTM</w:t>
            </w:r>
          </w:p>
        </w:tc>
      </w:tr>
      <w:tr w:rsidR="00A5193F">
        <w:trPr>
          <w:trHeight w:val="598"/>
        </w:trPr>
        <w:tc>
          <w:tcPr>
            <w:tcW w:w="1120" w:type="dxa"/>
          </w:tcPr>
          <w:p w:rsidR="00A5193F" w:rsidRDefault="00000000">
            <w:pPr>
              <w:pStyle w:val="TableParagraph"/>
              <w:spacing w:line="284" w:lineRule="exact"/>
              <w:ind w:left="106"/>
              <w:rPr>
                <w:sz w:val="26"/>
              </w:rPr>
            </w:pPr>
            <w:r>
              <w:rPr>
                <w:sz w:val="26"/>
              </w:rPr>
              <w:t>Day 36</w:t>
            </w:r>
          </w:p>
        </w:tc>
        <w:tc>
          <w:tcPr>
            <w:tcW w:w="1500" w:type="dxa"/>
          </w:tcPr>
          <w:p w:rsidR="00A5193F" w:rsidRDefault="00000000">
            <w:pPr>
              <w:pStyle w:val="TableParagraph"/>
              <w:spacing w:line="284" w:lineRule="exact"/>
              <w:ind w:left="160" w:right="75"/>
              <w:jc w:val="center"/>
              <w:rPr>
                <w:sz w:val="26"/>
              </w:rPr>
            </w:pPr>
            <w:r>
              <w:rPr>
                <w:sz w:val="26"/>
              </w:rPr>
              <w:t>06-12-2021</w:t>
            </w:r>
          </w:p>
        </w:tc>
        <w:tc>
          <w:tcPr>
            <w:tcW w:w="6313" w:type="dxa"/>
          </w:tcPr>
          <w:p w:rsidR="00A5193F" w:rsidRDefault="00000000">
            <w:pPr>
              <w:pStyle w:val="TableParagraph"/>
              <w:spacing w:line="284" w:lineRule="exact"/>
              <w:rPr>
                <w:sz w:val="26"/>
              </w:rPr>
            </w:pPr>
            <w:r>
              <w:rPr>
                <w:sz w:val="26"/>
              </w:rPr>
              <w:t>Coding RNN</w:t>
            </w:r>
          </w:p>
        </w:tc>
      </w:tr>
      <w:tr w:rsidR="00A5193F">
        <w:trPr>
          <w:trHeight w:val="598"/>
        </w:trPr>
        <w:tc>
          <w:tcPr>
            <w:tcW w:w="1120" w:type="dxa"/>
          </w:tcPr>
          <w:p w:rsidR="00A5193F" w:rsidRDefault="00000000">
            <w:pPr>
              <w:pStyle w:val="TableParagraph"/>
              <w:spacing w:line="284" w:lineRule="exact"/>
              <w:ind w:left="106"/>
              <w:rPr>
                <w:sz w:val="26"/>
              </w:rPr>
            </w:pPr>
            <w:r>
              <w:rPr>
                <w:sz w:val="26"/>
              </w:rPr>
              <w:t>Day 37</w:t>
            </w:r>
          </w:p>
        </w:tc>
        <w:tc>
          <w:tcPr>
            <w:tcW w:w="1500" w:type="dxa"/>
          </w:tcPr>
          <w:p w:rsidR="00A5193F" w:rsidRDefault="00000000">
            <w:pPr>
              <w:pStyle w:val="TableParagraph"/>
              <w:spacing w:line="284" w:lineRule="exact"/>
              <w:ind w:left="160" w:right="75"/>
              <w:jc w:val="center"/>
              <w:rPr>
                <w:sz w:val="26"/>
              </w:rPr>
            </w:pPr>
            <w:r>
              <w:rPr>
                <w:sz w:val="26"/>
              </w:rPr>
              <w:t>07-12-2021</w:t>
            </w:r>
          </w:p>
        </w:tc>
        <w:tc>
          <w:tcPr>
            <w:tcW w:w="6313" w:type="dxa"/>
          </w:tcPr>
          <w:p w:rsidR="00A5193F" w:rsidRDefault="00000000">
            <w:pPr>
              <w:pStyle w:val="TableParagraph"/>
              <w:spacing w:line="284" w:lineRule="exact"/>
              <w:rPr>
                <w:sz w:val="26"/>
              </w:rPr>
            </w:pPr>
            <w:r>
              <w:rPr>
                <w:sz w:val="26"/>
              </w:rPr>
              <w:t>Preparing scripts for deploying Ml model</w:t>
            </w:r>
          </w:p>
        </w:tc>
      </w:tr>
      <w:tr w:rsidR="00A5193F">
        <w:trPr>
          <w:trHeight w:val="893"/>
        </w:trPr>
        <w:tc>
          <w:tcPr>
            <w:tcW w:w="1120" w:type="dxa"/>
          </w:tcPr>
          <w:p w:rsidR="00A5193F" w:rsidRDefault="00A5193F">
            <w:pPr>
              <w:pStyle w:val="TableParagraph"/>
              <w:spacing w:before="8"/>
              <w:ind w:left="0"/>
              <w:rPr>
                <w:b/>
                <w:sz w:val="24"/>
              </w:rPr>
            </w:pPr>
          </w:p>
          <w:p w:rsidR="00A5193F" w:rsidRDefault="00000000">
            <w:pPr>
              <w:pStyle w:val="TableParagraph"/>
              <w:spacing w:before="1"/>
              <w:ind w:left="106"/>
              <w:rPr>
                <w:sz w:val="26"/>
              </w:rPr>
            </w:pPr>
            <w:r>
              <w:rPr>
                <w:sz w:val="26"/>
              </w:rPr>
              <w:t>Day 38</w:t>
            </w:r>
          </w:p>
        </w:tc>
        <w:tc>
          <w:tcPr>
            <w:tcW w:w="1500" w:type="dxa"/>
          </w:tcPr>
          <w:p w:rsidR="00A5193F" w:rsidRDefault="00A5193F">
            <w:pPr>
              <w:pStyle w:val="TableParagraph"/>
              <w:spacing w:before="8"/>
              <w:ind w:left="0"/>
              <w:rPr>
                <w:b/>
                <w:sz w:val="24"/>
              </w:rPr>
            </w:pPr>
          </w:p>
          <w:p w:rsidR="00A5193F" w:rsidRDefault="00000000">
            <w:pPr>
              <w:pStyle w:val="TableParagraph"/>
              <w:spacing w:before="1"/>
              <w:ind w:left="160" w:right="75"/>
              <w:jc w:val="center"/>
              <w:rPr>
                <w:sz w:val="26"/>
              </w:rPr>
            </w:pPr>
            <w:r>
              <w:rPr>
                <w:sz w:val="26"/>
              </w:rPr>
              <w:t>08-12-2021</w:t>
            </w:r>
          </w:p>
        </w:tc>
        <w:tc>
          <w:tcPr>
            <w:tcW w:w="6313" w:type="dxa"/>
          </w:tcPr>
          <w:p w:rsidR="00A5193F" w:rsidRDefault="00000000">
            <w:pPr>
              <w:pStyle w:val="TableParagraph"/>
              <w:spacing w:line="288" w:lineRule="exact"/>
              <w:rPr>
                <w:sz w:val="26"/>
              </w:rPr>
            </w:pPr>
            <w:r>
              <w:rPr>
                <w:sz w:val="26"/>
              </w:rPr>
              <w:t>Creating a virtual Jupyter notebook on</w:t>
            </w:r>
          </w:p>
          <w:p w:rsidR="00A5193F" w:rsidRDefault="00000000">
            <w:pPr>
              <w:pStyle w:val="TableParagraph"/>
              <w:spacing w:before="149"/>
              <w:rPr>
                <w:sz w:val="26"/>
              </w:rPr>
            </w:pPr>
            <w:r>
              <w:rPr>
                <w:sz w:val="26"/>
              </w:rPr>
              <w:t>created EC2 instance</w:t>
            </w:r>
          </w:p>
        </w:tc>
      </w:tr>
      <w:tr w:rsidR="00A5193F">
        <w:trPr>
          <w:trHeight w:val="598"/>
        </w:trPr>
        <w:tc>
          <w:tcPr>
            <w:tcW w:w="1120" w:type="dxa"/>
          </w:tcPr>
          <w:p w:rsidR="00A5193F" w:rsidRDefault="00000000">
            <w:pPr>
              <w:pStyle w:val="TableParagraph"/>
              <w:spacing w:line="288" w:lineRule="exact"/>
              <w:ind w:left="106"/>
              <w:rPr>
                <w:sz w:val="26"/>
              </w:rPr>
            </w:pPr>
            <w:r>
              <w:rPr>
                <w:sz w:val="26"/>
              </w:rPr>
              <w:t>Day 39</w:t>
            </w:r>
          </w:p>
        </w:tc>
        <w:tc>
          <w:tcPr>
            <w:tcW w:w="1500" w:type="dxa"/>
          </w:tcPr>
          <w:p w:rsidR="00A5193F" w:rsidRDefault="00000000">
            <w:pPr>
              <w:pStyle w:val="TableParagraph"/>
              <w:spacing w:line="288" w:lineRule="exact"/>
              <w:ind w:left="160" w:right="75"/>
              <w:jc w:val="center"/>
              <w:rPr>
                <w:sz w:val="26"/>
              </w:rPr>
            </w:pPr>
            <w:r>
              <w:rPr>
                <w:sz w:val="26"/>
              </w:rPr>
              <w:t>09-12-2021</w:t>
            </w:r>
          </w:p>
        </w:tc>
        <w:tc>
          <w:tcPr>
            <w:tcW w:w="6313" w:type="dxa"/>
          </w:tcPr>
          <w:p w:rsidR="00A5193F" w:rsidRDefault="00000000">
            <w:pPr>
              <w:pStyle w:val="TableParagraph"/>
              <w:spacing w:line="288" w:lineRule="exact"/>
              <w:rPr>
                <w:sz w:val="26"/>
              </w:rPr>
            </w:pPr>
            <w:r>
              <w:rPr>
                <w:sz w:val="26"/>
              </w:rPr>
              <w:t>Facing error(Connection error)</w:t>
            </w:r>
          </w:p>
        </w:tc>
      </w:tr>
      <w:tr w:rsidR="00A5193F">
        <w:trPr>
          <w:trHeight w:val="598"/>
        </w:trPr>
        <w:tc>
          <w:tcPr>
            <w:tcW w:w="1120" w:type="dxa"/>
          </w:tcPr>
          <w:p w:rsidR="00A5193F" w:rsidRDefault="00000000">
            <w:pPr>
              <w:pStyle w:val="TableParagraph"/>
              <w:spacing w:line="288" w:lineRule="exact"/>
              <w:ind w:left="106"/>
              <w:rPr>
                <w:sz w:val="26"/>
              </w:rPr>
            </w:pPr>
            <w:r>
              <w:rPr>
                <w:sz w:val="26"/>
              </w:rPr>
              <w:t>Day 40</w:t>
            </w:r>
          </w:p>
        </w:tc>
        <w:tc>
          <w:tcPr>
            <w:tcW w:w="1500" w:type="dxa"/>
          </w:tcPr>
          <w:p w:rsidR="00A5193F" w:rsidRDefault="00000000">
            <w:pPr>
              <w:pStyle w:val="TableParagraph"/>
              <w:spacing w:line="288" w:lineRule="exact"/>
              <w:ind w:left="160" w:right="75"/>
              <w:jc w:val="center"/>
              <w:rPr>
                <w:sz w:val="26"/>
              </w:rPr>
            </w:pPr>
            <w:r>
              <w:rPr>
                <w:sz w:val="26"/>
              </w:rPr>
              <w:t>10-12-2021</w:t>
            </w:r>
          </w:p>
        </w:tc>
        <w:tc>
          <w:tcPr>
            <w:tcW w:w="6313" w:type="dxa"/>
          </w:tcPr>
          <w:p w:rsidR="00A5193F" w:rsidRDefault="00000000">
            <w:pPr>
              <w:pStyle w:val="TableParagraph"/>
              <w:spacing w:line="288" w:lineRule="exact"/>
              <w:rPr>
                <w:sz w:val="26"/>
              </w:rPr>
            </w:pPr>
            <w:r>
              <w:rPr>
                <w:sz w:val="26"/>
              </w:rPr>
              <w:t>Facing error(Connection error)</w:t>
            </w:r>
          </w:p>
        </w:tc>
      </w:tr>
      <w:tr w:rsidR="00A5193F">
        <w:trPr>
          <w:trHeight w:val="597"/>
        </w:trPr>
        <w:tc>
          <w:tcPr>
            <w:tcW w:w="1120" w:type="dxa"/>
          </w:tcPr>
          <w:p w:rsidR="00A5193F" w:rsidRDefault="00000000">
            <w:pPr>
              <w:pStyle w:val="TableParagraph"/>
              <w:spacing w:line="288" w:lineRule="exact"/>
              <w:ind w:left="106"/>
              <w:rPr>
                <w:sz w:val="26"/>
              </w:rPr>
            </w:pPr>
            <w:r>
              <w:rPr>
                <w:sz w:val="26"/>
              </w:rPr>
              <w:t>Day 41</w:t>
            </w:r>
          </w:p>
        </w:tc>
        <w:tc>
          <w:tcPr>
            <w:tcW w:w="1500" w:type="dxa"/>
          </w:tcPr>
          <w:p w:rsidR="00A5193F" w:rsidRDefault="00000000">
            <w:pPr>
              <w:pStyle w:val="TableParagraph"/>
              <w:spacing w:line="288" w:lineRule="exact"/>
              <w:ind w:left="160" w:right="75"/>
              <w:jc w:val="center"/>
              <w:rPr>
                <w:sz w:val="26"/>
              </w:rPr>
            </w:pPr>
            <w:r>
              <w:rPr>
                <w:sz w:val="26"/>
              </w:rPr>
              <w:t>11-12-2021</w:t>
            </w:r>
          </w:p>
        </w:tc>
        <w:tc>
          <w:tcPr>
            <w:tcW w:w="6313" w:type="dxa"/>
          </w:tcPr>
          <w:p w:rsidR="00A5193F" w:rsidRDefault="00000000">
            <w:pPr>
              <w:pStyle w:val="TableParagraph"/>
              <w:spacing w:line="288" w:lineRule="exact"/>
              <w:rPr>
                <w:sz w:val="26"/>
              </w:rPr>
            </w:pPr>
            <w:r>
              <w:rPr>
                <w:sz w:val="26"/>
              </w:rPr>
              <w:t>facing error(Connection error)</w:t>
            </w:r>
          </w:p>
        </w:tc>
      </w:tr>
    </w:tbl>
    <w:p w:rsidR="00A5193F" w:rsidRDefault="00A5193F">
      <w:pPr>
        <w:spacing w:line="288" w:lineRule="exact"/>
        <w:rPr>
          <w:sz w:val="26"/>
        </w:rPr>
        <w:sectPr w:rsidR="00A5193F">
          <w:pgSz w:w="11910" w:h="16840"/>
          <w:pgMar w:top="1400" w:right="0" w:bottom="1160" w:left="1380" w:header="0" w:footer="970" w:gutter="0"/>
          <w:cols w:space="720"/>
        </w:sect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0"/>
        <w:gridCol w:w="1500"/>
        <w:gridCol w:w="6313"/>
      </w:tblGrid>
      <w:tr w:rsidR="00A5193F">
        <w:trPr>
          <w:trHeight w:val="599"/>
        </w:trPr>
        <w:tc>
          <w:tcPr>
            <w:tcW w:w="1120" w:type="dxa"/>
            <w:tcBorders>
              <w:top w:val="nil"/>
            </w:tcBorders>
          </w:tcPr>
          <w:p w:rsidR="00A5193F" w:rsidRDefault="00000000">
            <w:pPr>
              <w:pStyle w:val="TableParagraph"/>
              <w:spacing w:line="285" w:lineRule="exact"/>
              <w:ind w:left="106"/>
              <w:rPr>
                <w:sz w:val="26"/>
              </w:rPr>
            </w:pPr>
            <w:r>
              <w:rPr>
                <w:sz w:val="26"/>
              </w:rPr>
              <w:lastRenderedPageBreak/>
              <w:t>Day 42</w:t>
            </w:r>
          </w:p>
        </w:tc>
        <w:tc>
          <w:tcPr>
            <w:tcW w:w="1500" w:type="dxa"/>
            <w:tcBorders>
              <w:top w:val="nil"/>
            </w:tcBorders>
          </w:tcPr>
          <w:p w:rsidR="00A5193F" w:rsidRDefault="00000000">
            <w:pPr>
              <w:pStyle w:val="TableParagraph"/>
              <w:spacing w:line="285" w:lineRule="exact"/>
              <w:ind w:left="160" w:right="75"/>
              <w:jc w:val="center"/>
              <w:rPr>
                <w:sz w:val="26"/>
              </w:rPr>
            </w:pPr>
            <w:r>
              <w:rPr>
                <w:sz w:val="26"/>
              </w:rPr>
              <w:t>12-12-2021</w:t>
            </w:r>
          </w:p>
        </w:tc>
        <w:tc>
          <w:tcPr>
            <w:tcW w:w="6313" w:type="dxa"/>
            <w:tcBorders>
              <w:top w:val="nil"/>
            </w:tcBorders>
          </w:tcPr>
          <w:p w:rsidR="00A5193F" w:rsidRDefault="00000000">
            <w:pPr>
              <w:pStyle w:val="TableParagraph"/>
              <w:spacing w:line="285" w:lineRule="exact"/>
              <w:rPr>
                <w:sz w:val="26"/>
              </w:rPr>
            </w:pPr>
            <w:r>
              <w:rPr>
                <w:sz w:val="26"/>
              </w:rPr>
              <w:t>Error got solved</w:t>
            </w:r>
          </w:p>
        </w:tc>
      </w:tr>
      <w:tr w:rsidR="00A5193F">
        <w:trPr>
          <w:trHeight w:val="598"/>
        </w:trPr>
        <w:tc>
          <w:tcPr>
            <w:tcW w:w="1120" w:type="dxa"/>
          </w:tcPr>
          <w:p w:rsidR="00A5193F" w:rsidRDefault="00000000">
            <w:pPr>
              <w:pStyle w:val="TableParagraph"/>
              <w:spacing w:line="284" w:lineRule="exact"/>
              <w:ind w:left="106"/>
              <w:rPr>
                <w:sz w:val="26"/>
              </w:rPr>
            </w:pPr>
            <w:r>
              <w:rPr>
                <w:sz w:val="26"/>
              </w:rPr>
              <w:t>Day 43</w:t>
            </w:r>
          </w:p>
        </w:tc>
        <w:tc>
          <w:tcPr>
            <w:tcW w:w="1500" w:type="dxa"/>
          </w:tcPr>
          <w:p w:rsidR="00A5193F" w:rsidRDefault="00000000">
            <w:pPr>
              <w:pStyle w:val="TableParagraph"/>
              <w:spacing w:line="284" w:lineRule="exact"/>
              <w:ind w:left="160" w:right="75"/>
              <w:jc w:val="center"/>
              <w:rPr>
                <w:sz w:val="26"/>
              </w:rPr>
            </w:pPr>
            <w:r>
              <w:rPr>
                <w:sz w:val="26"/>
              </w:rPr>
              <w:t>13-12-2021</w:t>
            </w:r>
          </w:p>
        </w:tc>
        <w:tc>
          <w:tcPr>
            <w:tcW w:w="6313" w:type="dxa"/>
          </w:tcPr>
          <w:p w:rsidR="00A5193F" w:rsidRDefault="00000000">
            <w:pPr>
              <w:pStyle w:val="TableParagraph"/>
              <w:spacing w:line="284" w:lineRule="exact"/>
              <w:rPr>
                <w:sz w:val="26"/>
              </w:rPr>
            </w:pPr>
            <w:r>
              <w:rPr>
                <w:sz w:val="26"/>
              </w:rPr>
              <w:t>Deployed the ml model on AWs Ec2</w:t>
            </w:r>
          </w:p>
        </w:tc>
      </w:tr>
      <w:tr w:rsidR="00A5193F">
        <w:trPr>
          <w:trHeight w:val="597"/>
        </w:trPr>
        <w:tc>
          <w:tcPr>
            <w:tcW w:w="1120" w:type="dxa"/>
          </w:tcPr>
          <w:p w:rsidR="00A5193F" w:rsidRDefault="00000000">
            <w:pPr>
              <w:pStyle w:val="TableParagraph"/>
              <w:spacing w:line="284" w:lineRule="exact"/>
              <w:ind w:left="106"/>
              <w:rPr>
                <w:sz w:val="26"/>
              </w:rPr>
            </w:pPr>
            <w:r>
              <w:rPr>
                <w:sz w:val="26"/>
              </w:rPr>
              <w:t>Day 44</w:t>
            </w:r>
          </w:p>
        </w:tc>
        <w:tc>
          <w:tcPr>
            <w:tcW w:w="1500" w:type="dxa"/>
          </w:tcPr>
          <w:p w:rsidR="00A5193F" w:rsidRDefault="00000000">
            <w:pPr>
              <w:pStyle w:val="TableParagraph"/>
              <w:spacing w:line="284" w:lineRule="exact"/>
              <w:ind w:left="160" w:right="75"/>
              <w:jc w:val="center"/>
              <w:rPr>
                <w:sz w:val="26"/>
              </w:rPr>
            </w:pPr>
            <w:r>
              <w:rPr>
                <w:sz w:val="26"/>
              </w:rPr>
              <w:t>14-12-2021</w:t>
            </w:r>
          </w:p>
        </w:tc>
        <w:tc>
          <w:tcPr>
            <w:tcW w:w="6313" w:type="dxa"/>
          </w:tcPr>
          <w:p w:rsidR="00A5193F" w:rsidRDefault="00000000">
            <w:pPr>
              <w:pStyle w:val="TableParagraph"/>
              <w:spacing w:line="284" w:lineRule="exact"/>
              <w:rPr>
                <w:sz w:val="26"/>
              </w:rPr>
            </w:pPr>
            <w:r>
              <w:rPr>
                <w:sz w:val="26"/>
              </w:rPr>
              <w:t>implementing Sentiment analysis</w:t>
            </w:r>
          </w:p>
        </w:tc>
      </w:tr>
      <w:tr w:rsidR="00A5193F">
        <w:trPr>
          <w:trHeight w:val="598"/>
        </w:trPr>
        <w:tc>
          <w:tcPr>
            <w:tcW w:w="1120" w:type="dxa"/>
          </w:tcPr>
          <w:p w:rsidR="00A5193F" w:rsidRDefault="00000000">
            <w:pPr>
              <w:pStyle w:val="TableParagraph"/>
              <w:spacing w:line="284" w:lineRule="exact"/>
              <w:ind w:left="106"/>
              <w:rPr>
                <w:sz w:val="26"/>
              </w:rPr>
            </w:pPr>
            <w:r>
              <w:rPr>
                <w:sz w:val="26"/>
              </w:rPr>
              <w:t>Day 45</w:t>
            </w:r>
          </w:p>
        </w:tc>
        <w:tc>
          <w:tcPr>
            <w:tcW w:w="1500" w:type="dxa"/>
          </w:tcPr>
          <w:p w:rsidR="00A5193F" w:rsidRDefault="00000000">
            <w:pPr>
              <w:pStyle w:val="TableParagraph"/>
              <w:spacing w:line="284" w:lineRule="exact"/>
              <w:ind w:left="160" w:right="75"/>
              <w:jc w:val="center"/>
              <w:rPr>
                <w:sz w:val="26"/>
              </w:rPr>
            </w:pPr>
            <w:r>
              <w:rPr>
                <w:sz w:val="26"/>
              </w:rPr>
              <w:t>15-12-2021</w:t>
            </w:r>
          </w:p>
        </w:tc>
        <w:tc>
          <w:tcPr>
            <w:tcW w:w="6313" w:type="dxa"/>
          </w:tcPr>
          <w:p w:rsidR="00A5193F" w:rsidRDefault="00000000">
            <w:pPr>
              <w:pStyle w:val="TableParagraph"/>
              <w:spacing w:line="284" w:lineRule="exact"/>
              <w:rPr>
                <w:sz w:val="26"/>
              </w:rPr>
            </w:pPr>
            <w:r>
              <w:rPr>
                <w:sz w:val="26"/>
              </w:rPr>
              <w:t>Finished the tweet recommender system</w:t>
            </w:r>
          </w:p>
        </w:tc>
      </w:tr>
      <w:tr w:rsidR="00A5193F">
        <w:trPr>
          <w:trHeight w:val="597"/>
        </w:trPr>
        <w:tc>
          <w:tcPr>
            <w:tcW w:w="1120" w:type="dxa"/>
          </w:tcPr>
          <w:p w:rsidR="00A5193F" w:rsidRDefault="00000000">
            <w:pPr>
              <w:pStyle w:val="TableParagraph"/>
              <w:spacing w:line="284" w:lineRule="exact"/>
              <w:ind w:left="106"/>
              <w:rPr>
                <w:sz w:val="26"/>
              </w:rPr>
            </w:pPr>
            <w:r>
              <w:rPr>
                <w:sz w:val="26"/>
              </w:rPr>
              <w:t>Day 46</w:t>
            </w:r>
          </w:p>
        </w:tc>
        <w:tc>
          <w:tcPr>
            <w:tcW w:w="1500" w:type="dxa"/>
          </w:tcPr>
          <w:p w:rsidR="00A5193F" w:rsidRDefault="00000000">
            <w:pPr>
              <w:pStyle w:val="TableParagraph"/>
              <w:spacing w:line="284" w:lineRule="exact"/>
              <w:ind w:left="160" w:right="75"/>
              <w:jc w:val="center"/>
              <w:rPr>
                <w:sz w:val="26"/>
              </w:rPr>
            </w:pPr>
            <w:r>
              <w:rPr>
                <w:sz w:val="26"/>
              </w:rPr>
              <w:t>16-12-2021</w:t>
            </w:r>
          </w:p>
        </w:tc>
        <w:tc>
          <w:tcPr>
            <w:tcW w:w="6313" w:type="dxa"/>
          </w:tcPr>
          <w:p w:rsidR="00A5193F" w:rsidRDefault="00000000">
            <w:pPr>
              <w:pStyle w:val="TableParagraph"/>
              <w:spacing w:line="284" w:lineRule="exact"/>
              <w:rPr>
                <w:sz w:val="26"/>
              </w:rPr>
            </w:pPr>
            <w:r>
              <w:rPr>
                <w:sz w:val="26"/>
              </w:rPr>
              <w:t>gaining insights about LDA</w:t>
            </w:r>
          </w:p>
        </w:tc>
      </w:tr>
      <w:tr w:rsidR="00A5193F">
        <w:trPr>
          <w:trHeight w:val="598"/>
        </w:trPr>
        <w:tc>
          <w:tcPr>
            <w:tcW w:w="1120" w:type="dxa"/>
          </w:tcPr>
          <w:p w:rsidR="00A5193F" w:rsidRDefault="00000000">
            <w:pPr>
              <w:pStyle w:val="TableParagraph"/>
              <w:spacing w:line="284" w:lineRule="exact"/>
              <w:ind w:left="106"/>
              <w:rPr>
                <w:sz w:val="26"/>
              </w:rPr>
            </w:pPr>
            <w:r>
              <w:rPr>
                <w:sz w:val="26"/>
              </w:rPr>
              <w:t>Day 47</w:t>
            </w:r>
          </w:p>
        </w:tc>
        <w:tc>
          <w:tcPr>
            <w:tcW w:w="1500" w:type="dxa"/>
          </w:tcPr>
          <w:p w:rsidR="00A5193F" w:rsidRDefault="00000000">
            <w:pPr>
              <w:pStyle w:val="TableParagraph"/>
              <w:spacing w:line="284" w:lineRule="exact"/>
              <w:ind w:left="160" w:right="75"/>
              <w:jc w:val="center"/>
              <w:rPr>
                <w:sz w:val="26"/>
              </w:rPr>
            </w:pPr>
            <w:r>
              <w:rPr>
                <w:sz w:val="26"/>
              </w:rPr>
              <w:t>17-12-2021</w:t>
            </w:r>
          </w:p>
        </w:tc>
        <w:tc>
          <w:tcPr>
            <w:tcW w:w="6313" w:type="dxa"/>
          </w:tcPr>
          <w:p w:rsidR="00A5193F" w:rsidRDefault="00000000">
            <w:pPr>
              <w:pStyle w:val="TableParagraph"/>
              <w:spacing w:line="284" w:lineRule="exact"/>
              <w:rPr>
                <w:sz w:val="26"/>
              </w:rPr>
            </w:pPr>
            <w:r>
              <w:rPr>
                <w:sz w:val="26"/>
              </w:rPr>
              <w:t>gaining insights about sentiment classification</w:t>
            </w:r>
          </w:p>
        </w:tc>
      </w:tr>
      <w:tr w:rsidR="00A5193F">
        <w:trPr>
          <w:trHeight w:val="598"/>
        </w:trPr>
        <w:tc>
          <w:tcPr>
            <w:tcW w:w="1120" w:type="dxa"/>
          </w:tcPr>
          <w:p w:rsidR="00A5193F" w:rsidRDefault="00000000">
            <w:pPr>
              <w:pStyle w:val="TableParagraph"/>
              <w:spacing w:line="284" w:lineRule="exact"/>
              <w:ind w:left="106"/>
              <w:rPr>
                <w:sz w:val="26"/>
              </w:rPr>
            </w:pPr>
            <w:r>
              <w:rPr>
                <w:sz w:val="26"/>
              </w:rPr>
              <w:t>Day 48</w:t>
            </w:r>
          </w:p>
        </w:tc>
        <w:tc>
          <w:tcPr>
            <w:tcW w:w="1500" w:type="dxa"/>
          </w:tcPr>
          <w:p w:rsidR="00A5193F" w:rsidRDefault="00000000">
            <w:pPr>
              <w:pStyle w:val="TableParagraph"/>
              <w:spacing w:line="284" w:lineRule="exact"/>
              <w:ind w:left="160" w:right="75"/>
              <w:jc w:val="center"/>
              <w:rPr>
                <w:sz w:val="26"/>
              </w:rPr>
            </w:pPr>
            <w:r>
              <w:rPr>
                <w:sz w:val="26"/>
              </w:rPr>
              <w:t>18-12-2021</w:t>
            </w:r>
          </w:p>
        </w:tc>
        <w:tc>
          <w:tcPr>
            <w:tcW w:w="6313" w:type="dxa"/>
          </w:tcPr>
          <w:p w:rsidR="00A5193F" w:rsidRDefault="00000000">
            <w:pPr>
              <w:pStyle w:val="TableParagraph"/>
              <w:spacing w:line="284" w:lineRule="exact"/>
              <w:rPr>
                <w:sz w:val="26"/>
              </w:rPr>
            </w:pPr>
            <w:r>
              <w:rPr>
                <w:sz w:val="26"/>
              </w:rPr>
              <w:t>Implementing LDA</w:t>
            </w:r>
          </w:p>
        </w:tc>
      </w:tr>
      <w:tr w:rsidR="00A5193F">
        <w:trPr>
          <w:trHeight w:val="598"/>
        </w:trPr>
        <w:tc>
          <w:tcPr>
            <w:tcW w:w="1120" w:type="dxa"/>
          </w:tcPr>
          <w:p w:rsidR="00A5193F" w:rsidRDefault="00000000">
            <w:pPr>
              <w:pStyle w:val="TableParagraph"/>
              <w:spacing w:line="284" w:lineRule="exact"/>
              <w:ind w:left="106"/>
              <w:rPr>
                <w:sz w:val="26"/>
              </w:rPr>
            </w:pPr>
            <w:r>
              <w:rPr>
                <w:sz w:val="26"/>
              </w:rPr>
              <w:t>Day 49</w:t>
            </w:r>
          </w:p>
        </w:tc>
        <w:tc>
          <w:tcPr>
            <w:tcW w:w="1500" w:type="dxa"/>
          </w:tcPr>
          <w:p w:rsidR="00A5193F" w:rsidRDefault="00000000">
            <w:pPr>
              <w:pStyle w:val="TableParagraph"/>
              <w:spacing w:line="284" w:lineRule="exact"/>
              <w:ind w:left="160" w:right="75"/>
              <w:jc w:val="center"/>
              <w:rPr>
                <w:sz w:val="26"/>
              </w:rPr>
            </w:pPr>
            <w:r>
              <w:rPr>
                <w:sz w:val="26"/>
              </w:rPr>
              <w:t>19-12-2021</w:t>
            </w:r>
          </w:p>
        </w:tc>
        <w:tc>
          <w:tcPr>
            <w:tcW w:w="6313" w:type="dxa"/>
          </w:tcPr>
          <w:p w:rsidR="00A5193F" w:rsidRDefault="00000000">
            <w:pPr>
              <w:pStyle w:val="TableParagraph"/>
              <w:spacing w:line="284" w:lineRule="exact"/>
              <w:rPr>
                <w:sz w:val="26"/>
              </w:rPr>
            </w:pPr>
            <w:r>
              <w:rPr>
                <w:sz w:val="26"/>
              </w:rPr>
              <w:t>implementing Sentiment analysis</w:t>
            </w:r>
          </w:p>
        </w:tc>
      </w:tr>
      <w:tr w:rsidR="00A5193F">
        <w:trPr>
          <w:trHeight w:val="597"/>
        </w:trPr>
        <w:tc>
          <w:tcPr>
            <w:tcW w:w="1120" w:type="dxa"/>
          </w:tcPr>
          <w:p w:rsidR="00A5193F" w:rsidRDefault="00000000">
            <w:pPr>
              <w:pStyle w:val="TableParagraph"/>
              <w:spacing w:line="284" w:lineRule="exact"/>
              <w:ind w:left="106"/>
              <w:rPr>
                <w:sz w:val="26"/>
              </w:rPr>
            </w:pPr>
            <w:r>
              <w:rPr>
                <w:sz w:val="26"/>
              </w:rPr>
              <w:t>Day 50</w:t>
            </w:r>
          </w:p>
        </w:tc>
        <w:tc>
          <w:tcPr>
            <w:tcW w:w="1500" w:type="dxa"/>
          </w:tcPr>
          <w:p w:rsidR="00A5193F" w:rsidRDefault="00000000">
            <w:pPr>
              <w:pStyle w:val="TableParagraph"/>
              <w:spacing w:line="284" w:lineRule="exact"/>
              <w:ind w:left="160" w:right="75"/>
              <w:jc w:val="center"/>
              <w:rPr>
                <w:sz w:val="26"/>
              </w:rPr>
            </w:pPr>
            <w:r>
              <w:rPr>
                <w:sz w:val="26"/>
              </w:rPr>
              <w:t>20-12-2021</w:t>
            </w:r>
          </w:p>
        </w:tc>
        <w:tc>
          <w:tcPr>
            <w:tcW w:w="6313" w:type="dxa"/>
          </w:tcPr>
          <w:p w:rsidR="00A5193F" w:rsidRDefault="00000000">
            <w:pPr>
              <w:pStyle w:val="TableParagraph"/>
              <w:spacing w:line="284" w:lineRule="exact"/>
              <w:rPr>
                <w:sz w:val="26"/>
              </w:rPr>
            </w:pPr>
            <w:r>
              <w:rPr>
                <w:sz w:val="26"/>
              </w:rPr>
              <w:t>Finished the tweet recommender system</w:t>
            </w:r>
          </w:p>
        </w:tc>
      </w:tr>
      <w:tr w:rsidR="00A5193F">
        <w:trPr>
          <w:trHeight w:val="597"/>
        </w:trPr>
        <w:tc>
          <w:tcPr>
            <w:tcW w:w="1120" w:type="dxa"/>
          </w:tcPr>
          <w:p w:rsidR="00A5193F" w:rsidRDefault="00000000">
            <w:pPr>
              <w:pStyle w:val="TableParagraph"/>
              <w:spacing w:line="284" w:lineRule="exact"/>
              <w:ind w:left="106"/>
              <w:rPr>
                <w:sz w:val="26"/>
              </w:rPr>
            </w:pPr>
            <w:r>
              <w:rPr>
                <w:sz w:val="26"/>
              </w:rPr>
              <w:t>Day 51</w:t>
            </w:r>
          </w:p>
        </w:tc>
        <w:tc>
          <w:tcPr>
            <w:tcW w:w="1500" w:type="dxa"/>
          </w:tcPr>
          <w:p w:rsidR="00A5193F" w:rsidRDefault="00000000">
            <w:pPr>
              <w:pStyle w:val="TableParagraph"/>
              <w:spacing w:line="284" w:lineRule="exact"/>
              <w:ind w:left="160" w:right="75"/>
              <w:jc w:val="center"/>
              <w:rPr>
                <w:sz w:val="26"/>
              </w:rPr>
            </w:pPr>
            <w:r>
              <w:rPr>
                <w:sz w:val="26"/>
              </w:rPr>
              <w:t>21-12-2021</w:t>
            </w:r>
          </w:p>
        </w:tc>
        <w:tc>
          <w:tcPr>
            <w:tcW w:w="6313" w:type="dxa"/>
          </w:tcPr>
          <w:p w:rsidR="00A5193F" w:rsidRDefault="00000000">
            <w:pPr>
              <w:pStyle w:val="TableParagraph"/>
              <w:spacing w:line="284" w:lineRule="exact"/>
              <w:rPr>
                <w:sz w:val="26"/>
              </w:rPr>
            </w:pPr>
            <w:r>
              <w:rPr>
                <w:sz w:val="26"/>
              </w:rPr>
              <w:t>Finished the tweet recommender system</w:t>
            </w:r>
          </w:p>
        </w:tc>
      </w:tr>
      <w:tr w:rsidR="00A5193F">
        <w:trPr>
          <w:trHeight w:val="598"/>
        </w:trPr>
        <w:tc>
          <w:tcPr>
            <w:tcW w:w="1120" w:type="dxa"/>
          </w:tcPr>
          <w:p w:rsidR="00A5193F" w:rsidRDefault="00000000">
            <w:pPr>
              <w:pStyle w:val="TableParagraph"/>
              <w:spacing w:line="284" w:lineRule="exact"/>
              <w:ind w:left="106"/>
              <w:rPr>
                <w:sz w:val="26"/>
              </w:rPr>
            </w:pPr>
            <w:r>
              <w:rPr>
                <w:sz w:val="26"/>
              </w:rPr>
              <w:t>Day 52</w:t>
            </w:r>
          </w:p>
        </w:tc>
        <w:tc>
          <w:tcPr>
            <w:tcW w:w="1500" w:type="dxa"/>
          </w:tcPr>
          <w:p w:rsidR="00A5193F" w:rsidRDefault="00000000">
            <w:pPr>
              <w:pStyle w:val="TableParagraph"/>
              <w:spacing w:line="284" w:lineRule="exact"/>
              <w:ind w:left="160" w:right="75"/>
              <w:jc w:val="center"/>
              <w:rPr>
                <w:sz w:val="26"/>
              </w:rPr>
            </w:pPr>
            <w:r>
              <w:rPr>
                <w:sz w:val="26"/>
              </w:rPr>
              <w:t>22-12-2021</w:t>
            </w:r>
          </w:p>
        </w:tc>
        <w:tc>
          <w:tcPr>
            <w:tcW w:w="6313" w:type="dxa"/>
          </w:tcPr>
          <w:p w:rsidR="00A5193F" w:rsidRDefault="00000000">
            <w:pPr>
              <w:pStyle w:val="TableParagraph"/>
              <w:spacing w:line="284" w:lineRule="exact"/>
              <w:rPr>
                <w:sz w:val="26"/>
              </w:rPr>
            </w:pPr>
            <w:r>
              <w:rPr>
                <w:sz w:val="26"/>
              </w:rPr>
              <w:t>Constructing the social graph</w:t>
            </w:r>
          </w:p>
        </w:tc>
      </w:tr>
      <w:tr w:rsidR="00A5193F">
        <w:trPr>
          <w:trHeight w:val="598"/>
        </w:trPr>
        <w:tc>
          <w:tcPr>
            <w:tcW w:w="1120" w:type="dxa"/>
          </w:tcPr>
          <w:p w:rsidR="00A5193F" w:rsidRDefault="00000000">
            <w:pPr>
              <w:pStyle w:val="TableParagraph"/>
              <w:spacing w:line="284" w:lineRule="exact"/>
              <w:ind w:left="106"/>
              <w:rPr>
                <w:sz w:val="26"/>
              </w:rPr>
            </w:pPr>
            <w:r>
              <w:rPr>
                <w:sz w:val="26"/>
              </w:rPr>
              <w:t>Day 53</w:t>
            </w:r>
          </w:p>
        </w:tc>
        <w:tc>
          <w:tcPr>
            <w:tcW w:w="1500" w:type="dxa"/>
          </w:tcPr>
          <w:p w:rsidR="00A5193F" w:rsidRDefault="00000000">
            <w:pPr>
              <w:pStyle w:val="TableParagraph"/>
              <w:spacing w:line="284" w:lineRule="exact"/>
              <w:ind w:left="160" w:right="75"/>
              <w:jc w:val="center"/>
              <w:rPr>
                <w:sz w:val="26"/>
              </w:rPr>
            </w:pPr>
            <w:r>
              <w:rPr>
                <w:sz w:val="26"/>
              </w:rPr>
              <w:t>23-12-2021</w:t>
            </w:r>
          </w:p>
        </w:tc>
        <w:tc>
          <w:tcPr>
            <w:tcW w:w="6313" w:type="dxa"/>
          </w:tcPr>
          <w:p w:rsidR="00A5193F" w:rsidRDefault="00000000">
            <w:pPr>
              <w:pStyle w:val="TableParagraph"/>
              <w:spacing w:line="284" w:lineRule="exact"/>
              <w:rPr>
                <w:sz w:val="26"/>
              </w:rPr>
            </w:pPr>
            <w:r>
              <w:rPr>
                <w:sz w:val="26"/>
              </w:rPr>
              <w:t>unsupervised learning with LDA</w:t>
            </w:r>
          </w:p>
        </w:tc>
      </w:tr>
      <w:tr w:rsidR="00A5193F">
        <w:trPr>
          <w:trHeight w:val="598"/>
        </w:trPr>
        <w:tc>
          <w:tcPr>
            <w:tcW w:w="1120" w:type="dxa"/>
          </w:tcPr>
          <w:p w:rsidR="00A5193F" w:rsidRDefault="00000000">
            <w:pPr>
              <w:pStyle w:val="TableParagraph"/>
              <w:spacing w:line="284" w:lineRule="exact"/>
              <w:ind w:left="106"/>
              <w:rPr>
                <w:sz w:val="26"/>
              </w:rPr>
            </w:pPr>
            <w:r>
              <w:rPr>
                <w:sz w:val="26"/>
              </w:rPr>
              <w:t>Day 54</w:t>
            </w:r>
          </w:p>
        </w:tc>
        <w:tc>
          <w:tcPr>
            <w:tcW w:w="1500" w:type="dxa"/>
          </w:tcPr>
          <w:p w:rsidR="00A5193F" w:rsidRDefault="00000000">
            <w:pPr>
              <w:pStyle w:val="TableParagraph"/>
              <w:spacing w:line="284" w:lineRule="exact"/>
              <w:ind w:left="160" w:right="75"/>
              <w:jc w:val="center"/>
              <w:rPr>
                <w:sz w:val="26"/>
              </w:rPr>
            </w:pPr>
            <w:r>
              <w:rPr>
                <w:sz w:val="26"/>
              </w:rPr>
              <w:t>24-12-2021</w:t>
            </w:r>
          </w:p>
        </w:tc>
        <w:tc>
          <w:tcPr>
            <w:tcW w:w="6313" w:type="dxa"/>
          </w:tcPr>
          <w:p w:rsidR="00A5193F" w:rsidRDefault="00000000">
            <w:pPr>
              <w:pStyle w:val="TableParagraph"/>
              <w:spacing w:line="284" w:lineRule="exact"/>
              <w:rPr>
                <w:sz w:val="26"/>
              </w:rPr>
            </w:pPr>
            <w:r>
              <w:rPr>
                <w:sz w:val="26"/>
              </w:rPr>
              <w:t>deploying the tweet analyser in heroku</w:t>
            </w:r>
          </w:p>
        </w:tc>
      </w:tr>
      <w:tr w:rsidR="00A5193F">
        <w:trPr>
          <w:trHeight w:val="597"/>
        </w:trPr>
        <w:tc>
          <w:tcPr>
            <w:tcW w:w="1120" w:type="dxa"/>
          </w:tcPr>
          <w:p w:rsidR="00A5193F" w:rsidRDefault="00000000">
            <w:pPr>
              <w:pStyle w:val="TableParagraph"/>
              <w:spacing w:line="284" w:lineRule="exact"/>
              <w:ind w:left="106"/>
              <w:rPr>
                <w:sz w:val="26"/>
              </w:rPr>
            </w:pPr>
            <w:r>
              <w:rPr>
                <w:sz w:val="26"/>
              </w:rPr>
              <w:t>Day 55</w:t>
            </w:r>
          </w:p>
        </w:tc>
        <w:tc>
          <w:tcPr>
            <w:tcW w:w="1500" w:type="dxa"/>
          </w:tcPr>
          <w:p w:rsidR="00A5193F" w:rsidRDefault="00000000">
            <w:pPr>
              <w:pStyle w:val="TableParagraph"/>
              <w:spacing w:line="284" w:lineRule="exact"/>
              <w:ind w:left="160" w:right="75"/>
              <w:jc w:val="center"/>
              <w:rPr>
                <w:sz w:val="26"/>
              </w:rPr>
            </w:pPr>
            <w:r>
              <w:rPr>
                <w:sz w:val="26"/>
              </w:rPr>
              <w:t>25-12-2021</w:t>
            </w:r>
          </w:p>
        </w:tc>
        <w:tc>
          <w:tcPr>
            <w:tcW w:w="6313" w:type="dxa"/>
          </w:tcPr>
          <w:p w:rsidR="00A5193F" w:rsidRDefault="00000000">
            <w:pPr>
              <w:pStyle w:val="TableParagraph"/>
              <w:spacing w:line="284" w:lineRule="exact"/>
              <w:rPr>
                <w:sz w:val="26"/>
              </w:rPr>
            </w:pPr>
            <w:r>
              <w:rPr>
                <w:sz w:val="26"/>
              </w:rPr>
              <w:t>Construct the architecture of conversational Ai agent</w:t>
            </w:r>
          </w:p>
        </w:tc>
      </w:tr>
      <w:tr w:rsidR="00A5193F">
        <w:trPr>
          <w:trHeight w:val="898"/>
        </w:trPr>
        <w:tc>
          <w:tcPr>
            <w:tcW w:w="1120" w:type="dxa"/>
          </w:tcPr>
          <w:p w:rsidR="00A5193F" w:rsidRDefault="00A5193F">
            <w:pPr>
              <w:pStyle w:val="TableParagraph"/>
              <w:spacing w:before="9"/>
              <w:ind w:left="0"/>
              <w:rPr>
                <w:b/>
                <w:sz w:val="24"/>
              </w:rPr>
            </w:pPr>
          </w:p>
          <w:p w:rsidR="00A5193F" w:rsidRDefault="00000000">
            <w:pPr>
              <w:pStyle w:val="TableParagraph"/>
              <w:ind w:left="106"/>
              <w:rPr>
                <w:sz w:val="26"/>
              </w:rPr>
            </w:pPr>
            <w:r>
              <w:rPr>
                <w:sz w:val="26"/>
              </w:rPr>
              <w:t>Day 56</w:t>
            </w:r>
          </w:p>
        </w:tc>
        <w:tc>
          <w:tcPr>
            <w:tcW w:w="1500" w:type="dxa"/>
          </w:tcPr>
          <w:p w:rsidR="00A5193F" w:rsidRDefault="00A5193F">
            <w:pPr>
              <w:pStyle w:val="TableParagraph"/>
              <w:spacing w:before="9"/>
              <w:ind w:left="0"/>
              <w:rPr>
                <w:b/>
                <w:sz w:val="24"/>
              </w:rPr>
            </w:pPr>
          </w:p>
          <w:p w:rsidR="00A5193F" w:rsidRDefault="00000000">
            <w:pPr>
              <w:pStyle w:val="TableParagraph"/>
              <w:ind w:left="160" w:right="75"/>
              <w:jc w:val="center"/>
              <w:rPr>
                <w:sz w:val="26"/>
              </w:rPr>
            </w:pPr>
            <w:r>
              <w:rPr>
                <w:sz w:val="26"/>
              </w:rPr>
              <w:t>26-12-2021</w:t>
            </w:r>
          </w:p>
        </w:tc>
        <w:tc>
          <w:tcPr>
            <w:tcW w:w="6313" w:type="dxa"/>
          </w:tcPr>
          <w:p w:rsidR="00A5193F" w:rsidRDefault="00000000">
            <w:pPr>
              <w:pStyle w:val="TableParagraph"/>
              <w:spacing w:line="288" w:lineRule="exact"/>
              <w:rPr>
                <w:sz w:val="26"/>
              </w:rPr>
            </w:pPr>
            <w:r>
              <w:rPr>
                <w:sz w:val="26"/>
              </w:rPr>
              <w:t>Transition of traditional architecture to end to end deep</w:t>
            </w:r>
          </w:p>
          <w:p w:rsidR="00A5193F" w:rsidRDefault="00000000">
            <w:pPr>
              <w:pStyle w:val="TableParagraph"/>
              <w:spacing w:before="149"/>
              <w:rPr>
                <w:sz w:val="26"/>
              </w:rPr>
            </w:pPr>
            <w:r>
              <w:rPr>
                <w:sz w:val="26"/>
              </w:rPr>
              <w:t>learning architecture</w:t>
            </w:r>
          </w:p>
        </w:tc>
      </w:tr>
      <w:tr w:rsidR="00A5193F">
        <w:trPr>
          <w:trHeight w:val="598"/>
        </w:trPr>
        <w:tc>
          <w:tcPr>
            <w:tcW w:w="1120" w:type="dxa"/>
          </w:tcPr>
          <w:p w:rsidR="00A5193F" w:rsidRDefault="00000000">
            <w:pPr>
              <w:pStyle w:val="TableParagraph"/>
              <w:spacing w:line="284" w:lineRule="exact"/>
              <w:ind w:left="106"/>
              <w:rPr>
                <w:sz w:val="26"/>
              </w:rPr>
            </w:pPr>
            <w:r>
              <w:rPr>
                <w:sz w:val="26"/>
              </w:rPr>
              <w:t>Day 57</w:t>
            </w:r>
          </w:p>
        </w:tc>
        <w:tc>
          <w:tcPr>
            <w:tcW w:w="1500" w:type="dxa"/>
          </w:tcPr>
          <w:p w:rsidR="00A5193F" w:rsidRDefault="00000000">
            <w:pPr>
              <w:pStyle w:val="TableParagraph"/>
              <w:spacing w:line="284" w:lineRule="exact"/>
              <w:ind w:left="160" w:right="75"/>
              <w:jc w:val="center"/>
              <w:rPr>
                <w:sz w:val="26"/>
              </w:rPr>
            </w:pPr>
            <w:r>
              <w:rPr>
                <w:sz w:val="26"/>
              </w:rPr>
              <w:t>27-12-2021</w:t>
            </w:r>
          </w:p>
        </w:tc>
        <w:tc>
          <w:tcPr>
            <w:tcW w:w="6313" w:type="dxa"/>
          </w:tcPr>
          <w:p w:rsidR="00A5193F" w:rsidRDefault="00000000">
            <w:pPr>
              <w:pStyle w:val="TableParagraph"/>
              <w:spacing w:line="284" w:lineRule="exact"/>
              <w:rPr>
                <w:sz w:val="26"/>
              </w:rPr>
            </w:pPr>
            <w:r>
              <w:rPr>
                <w:sz w:val="26"/>
              </w:rPr>
              <w:t>Conversational AI agent</w:t>
            </w:r>
          </w:p>
        </w:tc>
      </w:tr>
      <w:tr w:rsidR="00A5193F">
        <w:trPr>
          <w:trHeight w:val="598"/>
        </w:trPr>
        <w:tc>
          <w:tcPr>
            <w:tcW w:w="1120" w:type="dxa"/>
          </w:tcPr>
          <w:p w:rsidR="00A5193F" w:rsidRDefault="00000000">
            <w:pPr>
              <w:pStyle w:val="TableParagraph"/>
              <w:spacing w:line="284" w:lineRule="exact"/>
              <w:ind w:left="106"/>
              <w:rPr>
                <w:sz w:val="26"/>
              </w:rPr>
            </w:pPr>
            <w:r>
              <w:rPr>
                <w:sz w:val="26"/>
              </w:rPr>
              <w:t>Day 58</w:t>
            </w:r>
          </w:p>
        </w:tc>
        <w:tc>
          <w:tcPr>
            <w:tcW w:w="1500" w:type="dxa"/>
          </w:tcPr>
          <w:p w:rsidR="00A5193F" w:rsidRDefault="00000000">
            <w:pPr>
              <w:pStyle w:val="TableParagraph"/>
              <w:spacing w:line="284" w:lineRule="exact"/>
              <w:ind w:left="160" w:right="75"/>
              <w:jc w:val="center"/>
              <w:rPr>
                <w:sz w:val="26"/>
              </w:rPr>
            </w:pPr>
            <w:r>
              <w:rPr>
                <w:sz w:val="26"/>
              </w:rPr>
              <w:t>28-12-2021</w:t>
            </w:r>
          </w:p>
        </w:tc>
        <w:tc>
          <w:tcPr>
            <w:tcW w:w="6313" w:type="dxa"/>
          </w:tcPr>
          <w:p w:rsidR="00A5193F" w:rsidRDefault="00000000">
            <w:pPr>
              <w:pStyle w:val="TableParagraph"/>
              <w:spacing w:line="284" w:lineRule="exact"/>
              <w:rPr>
                <w:sz w:val="26"/>
              </w:rPr>
            </w:pPr>
            <w:r>
              <w:rPr>
                <w:sz w:val="26"/>
              </w:rPr>
              <w:t>Traditional ASR models</w:t>
            </w:r>
          </w:p>
        </w:tc>
      </w:tr>
      <w:tr w:rsidR="00A5193F">
        <w:trPr>
          <w:trHeight w:val="598"/>
        </w:trPr>
        <w:tc>
          <w:tcPr>
            <w:tcW w:w="1120" w:type="dxa"/>
          </w:tcPr>
          <w:p w:rsidR="00A5193F" w:rsidRDefault="00000000">
            <w:pPr>
              <w:pStyle w:val="TableParagraph"/>
              <w:spacing w:line="284" w:lineRule="exact"/>
              <w:ind w:left="106"/>
              <w:rPr>
                <w:sz w:val="26"/>
              </w:rPr>
            </w:pPr>
            <w:r>
              <w:rPr>
                <w:sz w:val="26"/>
              </w:rPr>
              <w:t>Day 59</w:t>
            </w:r>
          </w:p>
        </w:tc>
        <w:tc>
          <w:tcPr>
            <w:tcW w:w="1500" w:type="dxa"/>
          </w:tcPr>
          <w:p w:rsidR="00A5193F" w:rsidRDefault="00000000">
            <w:pPr>
              <w:pStyle w:val="TableParagraph"/>
              <w:spacing w:line="284" w:lineRule="exact"/>
              <w:ind w:left="160" w:right="75"/>
              <w:jc w:val="center"/>
              <w:rPr>
                <w:sz w:val="26"/>
              </w:rPr>
            </w:pPr>
            <w:r>
              <w:rPr>
                <w:sz w:val="26"/>
              </w:rPr>
              <w:t>29-12-2021</w:t>
            </w:r>
          </w:p>
        </w:tc>
        <w:tc>
          <w:tcPr>
            <w:tcW w:w="6313" w:type="dxa"/>
          </w:tcPr>
          <w:p w:rsidR="00A5193F" w:rsidRDefault="00000000">
            <w:pPr>
              <w:pStyle w:val="TableParagraph"/>
              <w:spacing w:line="284" w:lineRule="exact"/>
              <w:rPr>
                <w:sz w:val="26"/>
              </w:rPr>
            </w:pPr>
            <w:r>
              <w:rPr>
                <w:sz w:val="26"/>
              </w:rPr>
              <w:t>Gaining insights about Nemo Quartz net</w:t>
            </w:r>
          </w:p>
        </w:tc>
      </w:tr>
      <w:tr w:rsidR="00A5193F">
        <w:trPr>
          <w:trHeight w:val="598"/>
        </w:trPr>
        <w:tc>
          <w:tcPr>
            <w:tcW w:w="1120" w:type="dxa"/>
          </w:tcPr>
          <w:p w:rsidR="00A5193F" w:rsidRDefault="00000000">
            <w:pPr>
              <w:pStyle w:val="TableParagraph"/>
              <w:spacing w:line="284" w:lineRule="exact"/>
              <w:ind w:left="106"/>
              <w:rPr>
                <w:sz w:val="26"/>
              </w:rPr>
            </w:pPr>
            <w:r>
              <w:rPr>
                <w:sz w:val="26"/>
              </w:rPr>
              <w:t>Day 60</w:t>
            </w:r>
          </w:p>
        </w:tc>
        <w:tc>
          <w:tcPr>
            <w:tcW w:w="1500" w:type="dxa"/>
          </w:tcPr>
          <w:p w:rsidR="00A5193F" w:rsidRDefault="00000000">
            <w:pPr>
              <w:pStyle w:val="TableParagraph"/>
              <w:spacing w:line="284" w:lineRule="exact"/>
              <w:ind w:left="160" w:right="75"/>
              <w:jc w:val="center"/>
              <w:rPr>
                <w:sz w:val="26"/>
              </w:rPr>
            </w:pPr>
            <w:r>
              <w:rPr>
                <w:sz w:val="26"/>
              </w:rPr>
              <w:t>30-12-2021</w:t>
            </w:r>
          </w:p>
        </w:tc>
        <w:tc>
          <w:tcPr>
            <w:tcW w:w="6313" w:type="dxa"/>
          </w:tcPr>
          <w:p w:rsidR="00A5193F" w:rsidRDefault="00000000">
            <w:pPr>
              <w:pStyle w:val="TableParagraph"/>
              <w:spacing w:line="284" w:lineRule="exact"/>
              <w:rPr>
                <w:sz w:val="26"/>
              </w:rPr>
            </w:pPr>
            <w:r>
              <w:rPr>
                <w:sz w:val="26"/>
              </w:rPr>
              <w:t>implementing Quartz net</w:t>
            </w:r>
          </w:p>
        </w:tc>
      </w:tr>
      <w:tr w:rsidR="00A5193F">
        <w:trPr>
          <w:trHeight w:val="593"/>
        </w:trPr>
        <w:tc>
          <w:tcPr>
            <w:tcW w:w="1120" w:type="dxa"/>
          </w:tcPr>
          <w:p w:rsidR="00A5193F" w:rsidRDefault="00000000">
            <w:pPr>
              <w:pStyle w:val="TableParagraph"/>
              <w:spacing w:line="284" w:lineRule="exact"/>
              <w:ind w:left="106"/>
              <w:rPr>
                <w:sz w:val="26"/>
              </w:rPr>
            </w:pPr>
            <w:r>
              <w:rPr>
                <w:sz w:val="26"/>
              </w:rPr>
              <w:t>Day 61</w:t>
            </w:r>
          </w:p>
        </w:tc>
        <w:tc>
          <w:tcPr>
            <w:tcW w:w="1500" w:type="dxa"/>
          </w:tcPr>
          <w:p w:rsidR="00A5193F" w:rsidRDefault="00000000">
            <w:pPr>
              <w:pStyle w:val="TableParagraph"/>
              <w:spacing w:line="284" w:lineRule="exact"/>
              <w:ind w:left="160" w:right="75"/>
              <w:jc w:val="center"/>
              <w:rPr>
                <w:sz w:val="26"/>
              </w:rPr>
            </w:pPr>
            <w:r>
              <w:rPr>
                <w:sz w:val="26"/>
              </w:rPr>
              <w:t>31-12-2021</w:t>
            </w:r>
          </w:p>
        </w:tc>
        <w:tc>
          <w:tcPr>
            <w:tcW w:w="6313" w:type="dxa"/>
          </w:tcPr>
          <w:p w:rsidR="00A5193F" w:rsidRDefault="00000000">
            <w:pPr>
              <w:pStyle w:val="TableParagraph"/>
              <w:spacing w:line="284" w:lineRule="exact"/>
              <w:rPr>
                <w:sz w:val="26"/>
              </w:rPr>
            </w:pPr>
            <w:r>
              <w:rPr>
                <w:sz w:val="26"/>
              </w:rPr>
              <w:t>Dynamic input using pyaudio</w:t>
            </w:r>
          </w:p>
        </w:tc>
      </w:tr>
      <w:tr w:rsidR="00A5193F">
        <w:trPr>
          <w:trHeight w:val="597"/>
        </w:trPr>
        <w:tc>
          <w:tcPr>
            <w:tcW w:w="1120" w:type="dxa"/>
          </w:tcPr>
          <w:p w:rsidR="00A5193F" w:rsidRDefault="00000000">
            <w:pPr>
              <w:pStyle w:val="TableParagraph"/>
              <w:spacing w:line="288" w:lineRule="exact"/>
              <w:ind w:left="106"/>
              <w:rPr>
                <w:sz w:val="26"/>
              </w:rPr>
            </w:pPr>
            <w:r>
              <w:rPr>
                <w:sz w:val="26"/>
              </w:rPr>
              <w:t>Day 62</w:t>
            </w:r>
          </w:p>
        </w:tc>
        <w:tc>
          <w:tcPr>
            <w:tcW w:w="1500" w:type="dxa"/>
          </w:tcPr>
          <w:p w:rsidR="00A5193F" w:rsidRDefault="00000000">
            <w:pPr>
              <w:pStyle w:val="TableParagraph"/>
              <w:spacing w:line="288" w:lineRule="exact"/>
              <w:ind w:left="160" w:right="75"/>
              <w:jc w:val="center"/>
              <w:rPr>
                <w:sz w:val="26"/>
              </w:rPr>
            </w:pPr>
            <w:r>
              <w:rPr>
                <w:sz w:val="26"/>
              </w:rPr>
              <w:t>01-01-2022</w:t>
            </w:r>
          </w:p>
        </w:tc>
        <w:tc>
          <w:tcPr>
            <w:tcW w:w="6313" w:type="dxa"/>
          </w:tcPr>
          <w:p w:rsidR="00A5193F" w:rsidRDefault="00000000">
            <w:pPr>
              <w:pStyle w:val="TableParagraph"/>
              <w:spacing w:line="288" w:lineRule="exact"/>
              <w:rPr>
                <w:sz w:val="26"/>
              </w:rPr>
            </w:pPr>
            <w:r>
              <w:rPr>
                <w:sz w:val="26"/>
              </w:rPr>
              <w:t>Implementing google search with query given</w:t>
            </w:r>
          </w:p>
        </w:tc>
      </w:tr>
      <w:tr w:rsidR="00A5193F">
        <w:trPr>
          <w:trHeight w:val="598"/>
        </w:trPr>
        <w:tc>
          <w:tcPr>
            <w:tcW w:w="1120" w:type="dxa"/>
          </w:tcPr>
          <w:p w:rsidR="00A5193F" w:rsidRDefault="00000000">
            <w:pPr>
              <w:pStyle w:val="TableParagraph"/>
              <w:spacing w:line="288" w:lineRule="exact"/>
              <w:ind w:left="106"/>
              <w:rPr>
                <w:sz w:val="26"/>
              </w:rPr>
            </w:pPr>
            <w:r>
              <w:rPr>
                <w:sz w:val="26"/>
              </w:rPr>
              <w:t>Day 63</w:t>
            </w:r>
          </w:p>
        </w:tc>
        <w:tc>
          <w:tcPr>
            <w:tcW w:w="1500" w:type="dxa"/>
          </w:tcPr>
          <w:p w:rsidR="00A5193F" w:rsidRDefault="00000000">
            <w:pPr>
              <w:pStyle w:val="TableParagraph"/>
              <w:spacing w:line="288" w:lineRule="exact"/>
              <w:ind w:left="160" w:right="75"/>
              <w:jc w:val="center"/>
              <w:rPr>
                <w:sz w:val="26"/>
              </w:rPr>
            </w:pPr>
            <w:r>
              <w:rPr>
                <w:sz w:val="26"/>
              </w:rPr>
              <w:t>02-01-2022</w:t>
            </w:r>
          </w:p>
        </w:tc>
        <w:tc>
          <w:tcPr>
            <w:tcW w:w="6313" w:type="dxa"/>
          </w:tcPr>
          <w:p w:rsidR="00A5193F" w:rsidRDefault="00000000">
            <w:pPr>
              <w:pStyle w:val="TableParagraph"/>
              <w:spacing w:line="288" w:lineRule="exact"/>
              <w:rPr>
                <w:sz w:val="26"/>
              </w:rPr>
            </w:pPr>
            <w:r>
              <w:rPr>
                <w:sz w:val="26"/>
              </w:rPr>
              <w:t>Reading about selenium for scrapping the data</w:t>
            </w:r>
          </w:p>
        </w:tc>
      </w:tr>
    </w:tbl>
    <w:p w:rsidR="00A5193F" w:rsidRDefault="00A5193F">
      <w:pPr>
        <w:spacing w:line="288" w:lineRule="exact"/>
        <w:rPr>
          <w:sz w:val="26"/>
        </w:rPr>
        <w:sectPr w:rsidR="00A5193F">
          <w:pgSz w:w="11910" w:h="16840"/>
          <w:pgMar w:top="1400" w:right="0" w:bottom="1160" w:left="1380" w:header="0" w:footer="970" w:gutter="0"/>
          <w:cols w:space="720"/>
        </w:sect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20"/>
        <w:gridCol w:w="1500"/>
        <w:gridCol w:w="6313"/>
      </w:tblGrid>
      <w:tr w:rsidR="00A5193F">
        <w:trPr>
          <w:trHeight w:val="599"/>
        </w:trPr>
        <w:tc>
          <w:tcPr>
            <w:tcW w:w="1120" w:type="dxa"/>
            <w:tcBorders>
              <w:top w:val="nil"/>
            </w:tcBorders>
          </w:tcPr>
          <w:p w:rsidR="00A5193F" w:rsidRDefault="00000000">
            <w:pPr>
              <w:pStyle w:val="TableParagraph"/>
              <w:spacing w:line="285" w:lineRule="exact"/>
              <w:ind w:left="106"/>
              <w:rPr>
                <w:sz w:val="26"/>
              </w:rPr>
            </w:pPr>
            <w:r>
              <w:rPr>
                <w:sz w:val="26"/>
              </w:rPr>
              <w:lastRenderedPageBreak/>
              <w:t>Day 64</w:t>
            </w:r>
          </w:p>
        </w:tc>
        <w:tc>
          <w:tcPr>
            <w:tcW w:w="1500" w:type="dxa"/>
            <w:tcBorders>
              <w:top w:val="nil"/>
            </w:tcBorders>
          </w:tcPr>
          <w:p w:rsidR="00A5193F" w:rsidRDefault="00000000">
            <w:pPr>
              <w:pStyle w:val="TableParagraph"/>
              <w:spacing w:line="285" w:lineRule="exact"/>
              <w:ind w:left="160" w:right="75"/>
              <w:jc w:val="center"/>
              <w:rPr>
                <w:sz w:val="26"/>
              </w:rPr>
            </w:pPr>
            <w:r>
              <w:rPr>
                <w:sz w:val="26"/>
              </w:rPr>
              <w:t>03-01-2022</w:t>
            </w:r>
          </w:p>
        </w:tc>
        <w:tc>
          <w:tcPr>
            <w:tcW w:w="6313" w:type="dxa"/>
            <w:tcBorders>
              <w:top w:val="nil"/>
            </w:tcBorders>
          </w:tcPr>
          <w:p w:rsidR="00A5193F" w:rsidRDefault="00000000">
            <w:pPr>
              <w:pStyle w:val="TableParagraph"/>
              <w:spacing w:line="285" w:lineRule="exact"/>
              <w:rPr>
                <w:sz w:val="26"/>
              </w:rPr>
            </w:pPr>
            <w:r>
              <w:rPr>
                <w:sz w:val="26"/>
              </w:rPr>
              <w:t>Selenium used to scrap data from the links</w:t>
            </w:r>
          </w:p>
        </w:tc>
      </w:tr>
      <w:tr w:rsidR="00A5193F">
        <w:trPr>
          <w:trHeight w:val="598"/>
        </w:trPr>
        <w:tc>
          <w:tcPr>
            <w:tcW w:w="1120" w:type="dxa"/>
          </w:tcPr>
          <w:p w:rsidR="00A5193F" w:rsidRDefault="00000000">
            <w:pPr>
              <w:pStyle w:val="TableParagraph"/>
              <w:spacing w:line="284" w:lineRule="exact"/>
              <w:ind w:left="106"/>
              <w:rPr>
                <w:sz w:val="26"/>
              </w:rPr>
            </w:pPr>
            <w:r>
              <w:rPr>
                <w:sz w:val="26"/>
              </w:rPr>
              <w:t>Day 65</w:t>
            </w:r>
          </w:p>
        </w:tc>
        <w:tc>
          <w:tcPr>
            <w:tcW w:w="1500" w:type="dxa"/>
          </w:tcPr>
          <w:p w:rsidR="00A5193F" w:rsidRDefault="00000000">
            <w:pPr>
              <w:pStyle w:val="TableParagraph"/>
              <w:spacing w:line="284" w:lineRule="exact"/>
              <w:ind w:left="160" w:right="75"/>
              <w:jc w:val="center"/>
              <w:rPr>
                <w:sz w:val="26"/>
              </w:rPr>
            </w:pPr>
            <w:r>
              <w:rPr>
                <w:sz w:val="26"/>
              </w:rPr>
              <w:t>04-01-2022</w:t>
            </w:r>
          </w:p>
        </w:tc>
        <w:tc>
          <w:tcPr>
            <w:tcW w:w="6313" w:type="dxa"/>
          </w:tcPr>
          <w:p w:rsidR="00A5193F" w:rsidRDefault="00000000">
            <w:pPr>
              <w:pStyle w:val="TableParagraph"/>
              <w:spacing w:line="284" w:lineRule="exact"/>
              <w:rPr>
                <w:sz w:val="26"/>
              </w:rPr>
            </w:pPr>
            <w:r>
              <w:rPr>
                <w:sz w:val="26"/>
              </w:rPr>
              <w:t>Gaining insights about Text Summarization(T5)</w:t>
            </w:r>
          </w:p>
        </w:tc>
      </w:tr>
      <w:tr w:rsidR="00A5193F">
        <w:trPr>
          <w:trHeight w:val="597"/>
        </w:trPr>
        <w:tc>
          <w:tcPr>
            <w:tcW w:w="1120" w:type="dxa"/>
          </w:tcPr>
          <w:p w:rsidR="00A5193F" w:rsidRDefault="00000000">
            <w:pPr>
              <w:pStyle w:val="TableParagraph"/>
              <w:spacing w:line="284" w:lineRule="exact"/>
              <w:ind w:left="106"/>
              <w:rPr>
                <w:sz w:val="26"/>
              </w:rPr>
            </w:pPr>
            <w:r>
              <w:rPr>
                <w:sz w:val="26"/>
              </w:rPr>
              <w:t>Day 66</w:t>
            </w:r>
          </w:p>
        </w:tc>
        <w:tc>
          <w:tcPr>
            <w:tcW w:w="1500" w:type="dxa"/>
          </w:tcPr>
          <w:p w:rsidR="00A5193F" w:rsidRDefault="00000000">
            <w:pPr>
              <w:pStyle w:val="TableParagraph"/>
              <w:spacing w:line="284" w:lineRule="exact"/>
              <w:ind w:left="160" w:right="75"/>
              <w:jc w:val="center"/>
              <w:rPr>
                <w:sz w:val="26"/>
              </w:rPr>
            </w:pPr>
            <w:r>
              <w:rPr>
                <w:sz w:val="26"/>
              </w:rPr>
              <w:t>05-01-2022</w:t>
            </w:r>
          </w:p>
        </w:tc>
        <w:tc>
          <w:tcPr>
            <w:tcW w:w="6313" w:type="dxa"/>
          </w:tcPr>
          <w:p w:rsidR="00A5193F" w:rsidRDefault="00000000">
            <w:pPr>
              <w:pStyle w:val="TableParagraph"/>
              <w:spacing w:line="284" w:lineRule="exact"/>
              <w:rPr>
                <w:sz w:val="26"/>
              </w:rPr>
            </w:pPr>
            <w:r>
              <w:rPr>
                <w:sz w:val="26"/>
              </w:rPr>
              <w:t>Conversational AI agent part2</w:t>
            </w:r>
          </w:p>
        </w:tc>
      </w:tr>
      <w:tr w:rsidR="00A5193F">
        <w:trPr>
          <w:trHeight w:val="598"/>
        </w:trPr>
        <w:tc>
          <w:tcPr>
            <w:tcW w:w="1120" w:type="dxa"/>
          </w:tcPr>
          <w:p w:rsidR="00A5193F" w:rsidRDefault="00000000">
            <w:pPr>
              <w:pStyle w:val="TableParagraph"/>
              <w:spacing w:line="284" w:lineRule="exact"/>
              <w:ind w:left="106"/>
              <w:rPr>
                <w:sz w:val="26"/>
              </w:rPr>
            </w:pPr>
            <w:r>
              <w:rPr>
                <w:sz w:val="26"/>
              </w:rPr>
              <w:t>Day 67</w:t>
            </w:r>
          </w:p>
        </w:tc>
        <w:tc>
          <w:tcPr>
            <w:tcW w:w="1500" w:type="dxa"/>
          </w:tcPr>
          <w:p w:rsidR="00A5193F" w:rsidRDefault="00000000">
            <w:pPr>
              <w:pStyle w:val="TableParagraph"/>
              <w:spacing w:line="284" w:lineRule="exact"/>
              <w:ind w:left="160" w:right="75"/>
              <w:jc w:val="center"/>
              <w:rPr>
                <w:sz w:val="26"/>
              </w:rPr>
            </w:pPr>
            <w:r>
              <w:rPr>
                <w:sz w:val="26"/>
              </w:rPr>
              <w:t>06-01-2022</w:t>
            </w:r>
          </w:p>
        </w:tc>
        <w:tc>
          <w:tcPr>
            <w:tcW w:w="6313" w:type="dxa"/>
          </w:tcPr>
          <w:p w:rsidR="00A5193F" w:rsidRDefault="00000000">
            <w:pPr>
              <w:pStyle w:val="TableParagraph"/>
              <w:spacing w:line="284" w:lineRule="exact"/>
              <w:rPr>
                <w:sz w:val="26"/>
              </w:rPr>
            </w:pPr>
            <w:r>
              <w:rPr>
                <w:sz w:val="26"/>
              </w:rPr>
              <w:t>Natural language understanding</w:t>
            </w:r>
          </w:p>
        </w:tc>
      </w:tr>
      <w:tr w:rsidR="00A5193F">
        <w:trPr>
          <w:trHeight w:val="597"/>
        </w:trPr>
        <w:tc>
          <w:tcPr>
            <w:tcW w:w="1120" w:type="dxa"/>
          </w:tcPr>
          <w:p w:rsidR="00A5193F" w:rsidRDefault="00000000">
            <w:pPr>
              <w:pStyle w:val="TableParagraph"/>
              <w:spacing w:line="284" w:lineRule="exact"/>
              <w:ind w:left="106"/>
              <w:rPr>
                <w:sz w:val="26"/>
              </w:rPr>
            </w:pPr>
            <w:r>
              <w:rPr>
                <w:sz w:val="26"/>
              </w:rPr>
              <w:t>Day 68</w:t>
            </w:r>
          </w:p>
        </w:tc>
        <w:tc>
          <w:tcPr>
            <w:tcW w:w="1500" w:type="dxa"/>
          </w:tcPr>
          <w:p w:rsidR="00A5193F" w:rsidRDefault="00000000">
            <w:pPr>
              <w:pStyle w:val="TableParagraph"/>
              <w:spacing w:line="284" w:lineRule="exact"/>
              <w:ind w:left="160" w:right="75"/>
              <w:jc w:val="center"/>
              <w:rPr>
                <w:sz w:val="26"/>
              </w:rPr>
            </w:pPr>
            <w:r>
              <w:rPr>
                <w:sz w:val="26"/>
              </w:rPr>
              <w:t>07-01-2022</w:t>
            </w:r>
          </w:p>
        </w:tc>
        <w:tc>
          <w:tcPr>
            <w:tcW w:w="6313" w:type="dxa"/>
          </w:tcPr>
          <w:p w:rsidR="00A5193F" w:rsidRDefault="00000000">
            <w:pPr>
              <w:pStyle w:val="TableParagraph"/>
              <w:spacing w:line="284" w:lineRule="exact"/>
              <w:rPr>
                <w:sz w:val="26"/>
              </w:rPr>
            </w:pPr>
            <w:r>
              <w:rPr>
                <w:sz w:val="26"/>
              </w:rPr>
              <w:t>NLU higher deep architectures</w:t>
            </w:r>
          </w:p>
        </w:tc>
      </w:tr>
      <w:tr w:rsidR="00A5193F">
        <w:trPr>
          <w:trHeight w:val="598"/>
        </w:trPr>
        <w:tc>
          <w:tcPr>
            <w:tcW w:w="1120" w:type="dxa"/>
          </w:tcPr>
          <w:p w:rsidR="00A5193F" w:rsidRDefault="00000000">
            <w:pPr>
              <w:pStyle w:val="TableParagraph"/>
              <w:spacing w:line="284" w:lineRule="exact"/>
              <w:ind w:left="106"/>
              <w:rPr>
                <w:sz w:val="26"/>
              </w:rPr>
            </w:pPr>
            <w:r>
              <w:rPr>
                <w:sz w:val="26"/>
              </w:rPr>
              <w:t>Day 69</w:t>
            </w:r>
          </w:p>
        </w:tc>
        <w:tc>
          <w:tcPr>
            <w:tcW w:w="1500" w:type="dxa"/>
          </w:tcPr>
          <w:p w:rsidR="00A5193F" w:rsidRDefault="00000000">
            <w:pPr>
              <w:pStyle w:val="TableParagraph"/>
              <w:spacing w:line="284" w:lineRule="exact"/>
              <w:ind w:left="160" w:right="75"/>
              <w:jc w:val="center"/>
              <w:rPr>
                <w:sz w:val="26"/>
              </w:rPr>
            </w:pPr>
            <w:r>
              <w:rPr>
                <w:sz w:val="26"/>
              </w:rPr>
              <w:t>08-01-2022</w:t>
            </w:r>
          </w:p>
        </w:tc>
        <w:tc>
          <w:tcPr>
            <w:tcW w:w="6313" w:type="dxa"/>
          </w:tcPr>
          <w:p w:rsidR="00A5193F" w:rsidRDefault="00000000">
            <w:pPr>
              <w:pStyle w:val="TableParagraph"/>
              <w:spacing w:line="284" w:lineRule="exact"/>
              <w:rPr>
                <w:sz w:val="26"/>
              </w:rPr>
            </w:pPr>
            <w:r>
              <w:rPr>
                <w:sz w:val="26"/>
              </w:rPr>
              <w:t>Selenium used to scrap data from the links</w:t>
            </w:r>
          </w:p>
        </w:tc>
      </w:tr>
      <w:tr w:rsidR="00A5193F">
        <w:trPr>
          <w:trHeight w:val="598"/>
        </w:trPr>
        <w:tc>
          <w:tcPr>
            <w:tcW w:w="1120" w:type="dxa"/>
          </w:tcPr>
          <w:p w:rsidR="00A5193F" w:rsidRDefault="00000000">
            <w:pPr>
              <w:pStyle w:val="TableParagraph"/>
              <w:spacing w:line="284" w:lineRule="exact"/>
              <w:ind w:left="106"/>
              <w:rPr>
                <w:sz w:val="26"/>
              </w:rPr>
            </w:pPr>
            <w:r>
              <w:rPr>
                <w:sz w:val="26"/>
              </w:rPr>
              <w:t>Day 70</w:t>
            </w:r>
          </w:p>
        </w:tc>
        <w:tc>
          <w:tcPr>
            <w:tcW w:w="1500" w:type="dxa"/>
          </w:tcPr>
          <w:p w:rsidR="00A5193F" w:rsidRDefault="00000000">
            <w:pPr>
              <w:pStyle w:val="TableParagraph"/>
              <w:spacing w:line="284" w:lineRule="exact"/>
              <w:ind w:left="160" w:right="75"/>
              <w:jc w:val="center"/>
              <w:rPr>
                <w:sz w:val="26"/>
              </w:rPr>
            </w:pPr>
            <w:r>
              <w:rPr>
                <w:sz w:val="26"/>
              </w:rPr>
              <w:t>09-01-2022</w:t>
            </w:r>
          </w:p>
        </w:tc>
        <w:tc>
          <w:tcPr>
            <w:tcW w:w="6313" w:type="dxa"/>
          </w:tcPr>
          <w:p w:rsidR="00A5193F" w:rsidRDefault="00000000">
            <w:pPr>
              <w:pStyle w:val="TableParagraph"/>
              <w:spacing w:line="284" w:lineRule="exact"/>
              <w:rPr>
                <w:sz w:val="26"/>
              </w:rPr>
            </w:pPr>
            <w:r>
              <w:rPr>
                <w:sz w:val="26"/>
              </w:rPr>
              <w:t>Natural language understanding</w:t>
            </w:r>
          </w:p>
        </w:tc>
      </w:tr>
      <w:tr w:rsidR="00A5193F">
        <w:trPr>
          <w:trHeight w:val="598"/>
        </w:trPr>
        <w:tc>
          <w:tcPr>
            <w:tcW w:w="1120" w:type="dxa"/>
          </w:tcPr>
          <w:p w:rsidR="00A5193F" w:rsidRDefault="00000000">
            <w:pPr>
              <w:pStyle w:val="TableParagraph"/>
              <w:spacing w:line="284" w:lineRule="exact"/>
              <w:ind w:left="106"/>
              <w:rPr>
                <w:sz w:val="26"/>
              </w:rPr>
            </w:pPr>
            <w:r>
              <w:rPr>
                <w:sz w:val="26"/>
              </w:rPr>
              <w:t>Day 71</w:t>
            </w:r>
          </w:p>
        </w:tc>
        <w:tc>
          <w:tcPr>
            <w:tcW w:w="1500" w:type="dxa"/>
          </w:tcPr>
          <w:p w:rsidR="00A5193F" w:rsidRDefault="00000000">
            <w:pPr>
              <w:pStyle w:val="TableParagraph"/>
              <w:spacing w:line="284" w:lineRule="exact"/>
              <w:ind w:left="160" w:right="75"/>
              <w:jc w:val="center"/>
              <w:rPr>
                <w:sz w:val="26"/>
              </w:rPr>
            </w:pPr>
            <w:r>
              <w:rPr>
                <w:sz w:val="26"/>
              </w:rPr>
              <w:t>10-01-2022</w:t>
            </w:r>
          </w:p>
        </w:tc>
        <w:tc>
          <w:tcPr>
            <w:tcW w:w="6313" w:type="dxa"/>
          </w:tcPr>
          <w:p w:rsidR="00A5193F" w:rsidRDefault="00000000">
            <w:pPr>
              <w:pStyle w:val="TableParagraph"/>
              <w:spacing w:line="284" w:lineRule="exact"/>
              <w:rPr>
                <w:sz w:val="26"/>
              </w:rPr>
            </w:pPr>
            <w:r>
              <w:rPr>
                <w:sz w:val="26"/>
              </w:rPr>
              <w:t>Learning about Transformers</w:t>
            </w:r>
          </w:p>
        </w:tc>
      </w:tr>
      <w:tr w:rsidR="00A5193F">
        <w:trPr>
          <w:trHeight w:val="597"/>
        </w:trPr>
        <w:tc>
          <w:tcPr>
            <w:tcW w:w="1120" w:type="dxa"/>
          </w:tcPr>
          <w:p w:rsidR="00A5193F" w:rsidRDefault="00000000">
            <w:pPr>
              <w:pStyle w:val="TableParagraph"/>
              <w:spacing w:line="284" w:lineRule="exact"/>
              <w:ind w:left="106"/>
              <w:rPr>
                <w:sz w:val="26"/>
              </w:rPr>
            </w:pPr>
            <w:r>
              <w:rPr>
                <w:sz w:val="26"/>
              </w:rPr>
              <w:t>Day 72</w:t>
            </w:r>
          </w:p>
        </w:tc>
        <w:tc>
          <w:tcPr>
            <w:tcW w:w="1500" w:type="dxa"/>
          </w:tcPr>
          <w:p w:rsidR="00A5193F" w:rsidRDefault="00000000">
            <w:pPr>
              <w:pStyle w:val="TableParagraph"/>
              <w:spacing w:line="284" w:lineRule="exact"/>
              <w:ind w:left="160" w:right="75"/>
              <w:jc w:val="center"/>
              <w:rPr>
                <w:sz w:val="26"/>
              </w:rPr>
            </w:pPr>
            <w:r>
              <w:rPr>
                <w:sz w:val="26"/>
              </w:rPr>
              <w:t>11-01-2022</w:t>
            </w:r>
          </w:p>
        </w:tc>
        <w:tc>
          <w:tcPr>
            <w:tcW w:w="6313" w:type="dxa"/>
          </w:tcPr>
          <w:p w:rsidR="00A5193F" w:rsidRDefault="00000000">
            <w:pPr>
              <w:pStyle w:val="TableParagraph"/>
              <w:spacing w:line="284" w:lineRule="exact"/>
              <w:rPr>
                <w:sz w:val="26"/>
              </w:rPr>
            </w:pPr>
            <w:r>
              <w:rPr>
                <w:sz w:val="26"/>
              </w:rPr>
              <w:t>Studying about Text to speech</w:t>
            </w:r>
          </w:p>
        </w:tc>
      </w:tr>
      <w:tr w:rsidR="00A5193F">
        <w:trPr>
          <w:trHeight w:val="597"/>
        </w:trPr>
        <w:tc>
          <w:tcPr>
            <w:tcW w:w="1120" w:type="dxa"/>
          </w:tcPr>
          <w:p w:rsidR="00A5193F" w:rsidRDefault="00000000">
            <w:pPr>
              <w:pStyle w:val="TableParagraph"/>
              <w:spacing w:line="284" w:lineRule="exact"/>
              <w:ind w:left="106"/>
              <w:rPr>
                <w:sz w:val="26"/>
              </w:rPr>
            </w:pPr>
            <w:r>
              <w:rPr>
                <w:sz w:val="26"/>
              </w:rPr>
              <w:t>Day 73</w:t>
            </w:r>
          </w:p>
        </w:tc>
        <w:tc>
          <w:tcPr>
            <w:tcW w:w="1500" w:type="dxa"/>
          </w:tcPr>
          <w:p w:rsidR="00A5193F" w:rsidRDefault="00000000">
            <w:pPr>
              <w:pStyle w:val="TableParagraph"/>
              <w:spacing w:line="284" w:lineRule="exact"/>
              <w:ind w:left="160" w:right="75"/>
              <w:jc w:val="center"/>
              <w:rPr>
                <w:sz w:val="26"/>
              </w:rPr>
            </w:pPr>
            <w:r>
              <w:rPr>
                <w:sz w:val="26"/>
              </w:rPr>
              <w:t>12-01-2022</w:t>
            </w:r>
          </w:p>
        </w:tc>
        <w:tc>
          <w:tcPr>
            <w:tcW w:w="6313" w:type="dxa"/>
          </w:tcPr>
          <w:p w:rsidR="00A5193F" w:rsidRDefault="00000000">
            <w:pPr>
              <w:pStyle w:val="TableParagraph"/>
              <w:spacing w:line="284" w:lineRule="exact"/>
              <w:rPr>
                <w:sz w:val="26"/>
              </w:rPr>
            </w:pPr>
            <w:r>
              <w:rPr>
                <w:sz w:val="26"/>
              </w:rPr>
              <w:t>Nemo TTS</w:t>
            </w:r>
          </w:p>
        </w:tc>
      </w:tr>
      <w:tr w:rsidR="00A5193F">
        <w:trPr>
          <w:trHeight w:val="598"/>
        </w:trPr>
        <w:tc>
          <w:tcPr>
            <w:tcW w:w="1120" w:type="dxa"/>
          </w:tcPr>
          <w:p w:rsidR="00A5193F" w:rsidRDefault="00000000">
            <w:pPr>
              <w:pStyle w:val="TableParagraph"/>
              <w:spacing w:line="284" w:lineRule="exact"/>
              <w:ind w:left="106"/>
              <w:rPr>
                <w:sz w:val="26"/>
              </w:rPr>
            </w:pPr>
            <w:r>
              <w:rPr>
                <w:sz w:val="26"/>
              </w:rPr>
              <w:t>Day 74</w:t>
            </w:r>
          </w:p>
        </w:tc>
        <w:tc>
          <w:tcPr>
            <w:tcW w:w="1500" w:type="dxa"/>
          </w:tcPr>
          <w:p w:rsidR="00A5193F" w:rsidRDefault="00000000">
            <w:pPr>
              <w:pStyle w:val="TableParagraph"/>
              <w:spacing w:line="284" w:lineRule="exact"/>
              <w:ind w:left="160" w:right="75"/>
              <w:jc w:val="center"/>
              <w:rPr>
                <w:sz w:val="26"/>
              </w:rPr>
            </w:pPr>
            <w:r>
              <w:rPr>
                <w:sz w:val="26"/>
              </w:rPr>
              <w:t>13-01-2022</w:t>
            </w:r>
          </w:p>
        </w:tc>
        <w:tc>
          <w:tcPr>
            <w:tcW w:w="6313" w:type="dxa"/>
          </w:tcPr>
          <w:p w:rsidR="00A5193F" w:rsidRDefault="00000000">
            <w:pPr>
              <w:pStyle w:val="TableParagraph"/>
              <w:spacing w:line="284" w:lineRule="exact"/>
              <w:rPr>
                <w:sz w:val="26"/>
              </w:rPr>
            </w:pPr>
            <w:r>
              <w:rPr>
                <w:sz w:val="26"/>
              </w:rPr>
              <w:t>Learning about Transformers</w:t>
            </w:r>
          </w:p>
        </w:tc>
      </w:tr>
      <w:tr w:rsidR="00A5193F">
        <w:trPr>
          <w:trHeight w:val="598"/>
        </w:trPr>
        <w:tc>
          <w:tcPr>
            <w:tcW w:w="1120" w:type="dxa"/>
          </w:tcPr>
          <w:p w:rsidR="00A5193F" w:rsidRDefault="00000000">
            <w:pPr>
              <w:pStyle w:val="TableParagraph"/>
              <w:spacing w:line="284" w:lineRule="exact"/>
              <w:ind w:left="106"/>
              <w:rPr>
                <w:sz w:val="26"/>
              </w:rPr>
            </w:pPr>
            <w:r>
              <w:rPr>
                <w:sz w:val="26"/>
              </w:rPr>
              <w:t>Day 75</w:t>
            </w:r>
          </w:p>
        </w:tc>
        <w:tc>
          <w:tcPr>
            <w:tcW w:w="1500" w:type="dxa"/>
          </w:tcPr>
          <w:p w:rsidR="00A5193F" w:rsidRDefault="00000000">
            <w:pPr>
              <w:pStyle w:val="TableParagraph"/>
              <w:spacing w:line="284" w:lineRule="exact"/>
              <w:ind w:left="160" w:right="75"/>
              <w:jc w:val="center"/>
              <w:rPr>
                <w:sz w:val="26"/>
              </w:rPr>
            </w:pPr>
            <w:r>
              <w:rPr>
                <w:sz w:val="26"/>
              </w:rPr>
              <w:t>14-01-2022</w:t>
            </w:r>
          </w:p>
        </w:tc>
        <w:tc>
          <w:tcPr>
            <w:tcW w:w="6313" w:type="dxa"/>
          </w:tcPr>
          <w:p w:rsidR="00A5193F" w:rsidRDefault="00000000">
            <w:pPr>
              <w:pStyle w:val="TableParagraph"/>
              <w:spacing w:line="284" w:lineRule="exact"/>
              <w:rPr>
                <w:sz w:val="26"/>
              </w:rPr>
            </w:pPr>
            <w:r>
              <w:rPr>
                <w:sz w:val="26"/>
              </w:rPr>
              <w:t>Learning about BERT</w:t>
            </w:r>
          </w:p>
        </w:tc>
      </w:tr>
      <w:tr w:rsidR="00A5193F">
        <w:trPr>
          <w:trHeight w:val="598"/>
        </w:trPr>
        <w:tc>
          <w:tcPr>
            <w:tcW w:w="1120" w:type="dxa"/>
          </w:tcPr>
          <w:p w:rsidR="00A5193F" w:rsidRDefault="00000000">
            <w:pPr>
              <w:pStyle w:val="TableParagraph"/>
              <w:spacing w:line="284" w:lineRule="exact"/>
              <w:ind w:left="106"/>
              <w:rPr>
                <w:sz w:val="26"/>
              </w:rPr>
            </w:pPr>
            <w:r>
              <w:rPr>
                <w:sz w:val="26"/>
              </w:rPr>
              <w:t>Day 76</w:t>
            </w:r>
          </w:p>
        </w:tc>
        <w:tc>
          <w:tcPr>
            <w:tcW w:w="1500" w:type="dxa"/>
          </w:tcPr>
          <w:p w:rsidR="00A5193F" w:rsidRDefault="00000000">
            <w:pPr>
              <w:pStyle w:val="TableParagraph"/>
              <w:spacing w:line="284" w:lineRule="exact"/>
              <w:ind w:left="160" w:right="75"/>
              <w:jc w:val="center"/>
              <w:rPr>
                <w:sz w:val="26"/>
              </w:rPr>
            </w:pPr>
            <w:r>
              <w:rPr>
                <w:sz w:val="26"/>
              </w:rPr>
              <w:t>15-01-2022</w:t>
            </w:r>
          </w:p>
        </w:tc>
        <w:tc>
          <w:tcPr>
            <w:tcW w:w="6313" w:type="dxa"/>
          </w:tcPr>
          <w:p w:rsidR="00A5193F" w:rsidRDefault="00000000">
            <w:pPr>
              <w:pStyle w:val="TableParagraph"/>
              <w:spacing w:line="284" w:lineRule="exact"/>
              <w:rPr>
                <w:sz w:val="26"/>
              </w:rPr>
            </w:pPr>
            <w:r>
              <w:rPr>
                <w:sz w:val="26"/>
              </w:rPr>
              <w:t>End to end Conversational AI agent</w:t>
            </w:r>
          </w:p>
        </w:tc>
      </w:tr>
      <w:tr w:rsidR="00A5193F">
        <w:trPr>
          <w:trHeight w:val="597"/>
        </w:trPr>
        <w:tc>
          <w:tcPr>
            <w:tcW w:w="1120" w:type="dxa"/>
          </w:tcPr>
          <w:p w:rsidR="00A5193F" w:rsidRDefault="00000000">
            <w:pPr>
              <w:pStyle w:val="TableParagraph"/>
              <w:spacing w:line="284" w:lineRule="exact"/>
              <w:ind w:left="106"/>
              <w:rPr>
                <w:sz w:val="26"/>
              </w:rPr>
            </w:pPr>
            <w:r>
              <w:rPr>
                <w:sz w:val="26"/>
              </w:rPr>
              <w:t>Day 77</w:t>
            </w:r>
          </w:p>
        </w:tc>
        <w:tc>
          <w:tcPr>
            <w:tcW w:w="1500" w:type="dxa"/>
          </w:tcPr>
          <w:p w:rsidR="00A5193F" w:rsidRDefault="00000000">
            <w:pPr>
              <w:pStyle w:val="TableParagraph"/>
              <w:spacing w:line="284" w:lineRule="exact"/>
              <w:ind w:left="160" w:right="75"/>
              <w:jc w:val="center"/>
              <w:rPr>
                <w:sz w:val="26"/>
              </w:rPr>
            </w:pPr>
            <w:r>
              <w:rPr>
                <w:sz w:val="26"/>
              </w:rPr>
              <w:t>16-01-2022</w:t>
            </w:r>
          </w:p>
        </w:tc>
        <w:tc>
          <w:tcPr>
            <w:tcW w:w="6313" w:type="dxa"/>
          </w:tcPr>
          <w:p w:rsidR="00A5193F" w:rsidRDefault="00000000">
            <w:pPr>
              <w:pStyle w:val="TableParagraph"/>
              <w:spacing w:line="284" w:lineRule="exact"/>
              <w:rPr>
                <w:sz w:val="26"/>
              </w:rPr>
            </w:pPr>
            <w:r>
              <w:rPr>
                <w:sz w:val="26"/>
              </w:rPr>
              <w:t>End to end Conversational AI agent</w:t>
            </w:r>
          </w:p>
        </w:tc>
      </w:tr>
      <w:tr w:rsidR="00A5193F">
        <w:trPr>
          <w:trHeight w:val="598"/>
        </w:trPr>
        <w:tc>
          <w:tcPr>
            <w:tcW w:w="1120" w:type="dxa"/>
          </w:tcPr>
          <w:p w:rsidR="00A5193F" w:rsidRDefault="00000000">
            <w:pPr>
              <w:pStyle w:val="TableParagraph"/>
              <w:spacing w:line="284" w:lineRule="exact"/>
              <w:ind w:left="106"/>
              <w:rPr>
                <w:sz w:val="26"/>
              </w:rPr>
            </w:pPr>
            <w:r>
              <w:rPr>
                <w:sz w:val="26"/>
              </w:rPr>
              <w:t>Day 78</w:t>
            </w:r>
          </w:p>
        </w:tc>
        <w:tc>
          <w:tcPr>
            <w:tcW w:w="1500" w:type="dxa"/>
          </w:tcPr>
          <w:p w:rsidR="00A5193F" w:rsidRDefault="00000000">
            <w:pPr>
              <w:pStyle w:val="TableParagraph"/>
              <w:spacing w:line="284" w:lineRule="exact"/>
              <w:ind w:left="160" w:right="75"/>
              <w:jc w:val="center"/>
              <w:rPr>
                <w:sz w:val="26"/>
              </w:rPr>
            </w:pPr>
            <w:r>
              <w:rPr>
                <w:sz w:val="26"/>
              </w:rPr>
              <w:t>17-01-2022</w:t>
            </w:r>
          </w:p>
        </w:tc>
        <w:tc>
          <w:tcPr>
            <w:tcW w:w="6313" w:type="dxa"/>
          </w:tcPr>
          <w:p w:rsidR="00A5193F" w:rsidRDefault="00000000">
            <w:pPr>
              <w:pStyle w:val="TableParagraph"/>
              <w:spacing w:line="284" w:lineRule="exact"/>
              <w:rPr>
                <w:sz w:val="26"/>
              </w:rPr>
            </w:pPr>
            <w:r>
              <w:rPr>
                <w:sz w:val="26"/>
              </w:rPr>
              <w:t>Learning about Transformers</w:t>
            </w:r>
          </w:p>
        </w:tc>
      </w:tr>
      <w:tr w:rsidR="00A5193F">
        <w:trPr>
          <w:trHeight w:val="598"/>
        </w:trPr>
        <w:tc>
          <w:tcPr>
            <w:tcW w:w="1120" w:type="dxa"/>
          </w:tcPr>
          <w:p w:rsidR="00A5193F" w:rsidRDefault="00000000">
            <w:pPr>
              <w:pStyle w:val="TableParagraph"/>
              <w:spacing w:line="284" w:lineRule="exact"/>
              <w:ind w:left="106"/>
              <w:rPr>
                <w:sz w:val="26"/>
              </w:rPr>
            </w:pPr>
            <w:r>
              <w:rPr>
                <w:sz w:val="26"/>
              </w:rPr>
              <w:t>Day 79</w:t>
            </w:r>
          </w:p>
        </w:tc>
        <w:tc>
          <w:tcPr>
            <w:tcW w:w="1500" w:type="dxa"/>
          </w:tcPr>
          <w:p w:rsidR="00A5193F" w:rsidRDefault="00000000">
            <w:pPr>
              <w:pStyle w:val="TableParagraph"/>
              <w:spacing w:line="284" w:lineRule="exact"/>
              <w:ind w:left="160" w:right="75"/>
              <w:jc w:val="center"/>
              <w:rPr>
                <w:sz w:val="26"/>
              </w:rPr>
            </w:pPr>
            <w:r>
              <w:rPr>
                <w:sz w:val="26"/>
              </w:rPr>
              <w:t>18-01-2022</w:t>
            </w:r>
          </w:p>
        </w:tc>
        <w:tc>
          <w:tcPr>
            <w:tcW w:w="6313" w:type="dxa"/>
          </w:tcPr>
          <w:p w:rsidR="00A5193F" w:rsidRDefault="00000000">
            <w:pPr>
              <w:pStyle w:val="TableParagraph"/>
              <w:spacing w:line="284" w:lineRule="exact"/>
              <w:rPr>
                <w:sz w:val="26"/>
              </w:rPr>
            </w:pPr>
            <w:r>
              <w:rPr>
                <w:sz w:val="26"/>
              </w:rPr>
              <w:t>Learning about BERT</w:t>
            </w:r>
          </w:p>
        </w:tc>
      </w:tr>
      <w:tr w:rsidR="00A5193F">
        <w:trPr>
          <w:trHeight w:val="598"/>
        </w:trPr>
        <w:tc>
          <w:tcPr>
            <w:tcW w:w="1120" w:type="dxa"/>
          </w:tcPr>
          <w:p w:rsidR="00A5193F" w:rsidRDefault="00000000">
            <w:pPr>
              <w:pStyle w:val="TableParagraph"/>
              <w:spacing w:line="284" w:lineRule="exact"/>
              <w:ind w:left="106"/>
              <w:rPr>
                <w:sz w:val="26"/>
              </w:rPr>
            </w:pPr>
            <w:r>
              <w:rPr>
                <w:sz w:val="26"/>
              </w:rPr>
              <w:t>Day 80</w:t>
            </w:r>
          </w:p>
        </w:tc>
        <w:tc>
          <w:tcPr>
            <w:tcW w:w="1500" w:type="dxa"/>
          </w:tcPr>
          <w:p w:rsidR="00A5193F" w:rsidRDefault="00000000">
            <w:pPr>
              <w:pStyle w:val="TableParagraph"/>
              <w:spacing w:line="284" w:lineRule="exact"/>
              <w:ind w:left="160" w:right="75"/>
              <w:jc w:val="center"/>
              <w:rPr>
                <w:sz w:val="26"/>
              </w:rPr>
            </w:pPr>
            <w:r>
              <w:rPr>
                <w:sz w:val="26"/>
              </w:rPr>
              <w:t>19-01-2022</w:t>
            </w:r>
          </w:p>
        </w:tc>
        <w:tc>
          <w:tcPr>
            <w:tcW w:w="6313" w:type="dxa"/>
          </w:tcPr>
          <w:p w:rsidR="00A5193F" w:rsidRDefault="00000000">
            <w:pPr>
              <w:pStyle w:val="TableParagraph"/>
              <w:spacing w:line="284" w:lineRule="exact"/>
              <w:rPr>
                <w:sz w:val="26"/>
              </w:rPr>
            </w:pPr>
            <w:r>
              <w:rPr>
                <w:sz w:val="26"/>
              </w:rPr>
              <w:t>End to end Conversational AI agent</w:t>
            </w:r>
          </w:p>
        </w:tc>
      </w:tr>
      <w:tr w:rsidR="00A5193F">
        <w:trPr>
          <w:trHeight w:val="598"/>
        </w:trPr>
        <w:tc>
          <w:tcPr>
            <w:tcW w:w="1120" w:type="dxa"/>
          </w:tcPr>
          <w:p w:rsidR="00A5193F" w:rsidRDefault="00000000">
            <w:pPr>
              <w:pStyle w:val="TableParagraph"/>
              <w:spacing w:line="284" w:lineRule="exact"/>
              <w:ind w:left="106"/>
              <w:rPr>
                <w:sz w:val="26"/>
              </w:rPr>
            </w:pPr>
            <w:r>
              <w:rPr>
                <w:sz w:val="26"/>
              </w:rPr>
              <w:t>Day 81</w:t>
            </w:r>
          </w:p>
        </w:tc>
        <w:tc>
          <w:tcPr>
            <w:tcW w:w="1500" w:type="dxa"/>
          </w:tcPr>
          <w:p w:rsidR="00A5193F" w:rsidRDefault="00000000">
            <w:pPr>
              <w:pStyle w:val="TableParagraph"/>
              <w:spacing w:line="284" w:lineRule="exact"/>
              <w:ind w:left="160" w:right="75"/>
              <w:jc w:val="center"/>
              <w:rPr>
                <w:sz w:val="26"/>
              </w:rPr>
            </w:pPr>
            <w:r>
              <w:rPr>
                <w:sz w:val="26"/>
              </w:rPr>
              <w:t>20-01-2022</w:t>
            </w:r>
          </w:p>
        </w:tc>
        <w:tc>
          <w:tcPr>
            <w:tcW w:w="6313" w:type="dxa"/>
          </w:tcPr>
          <w:p w:rsidR="00A5193F" w:rsidRDefault="00000000">
            <w:pPr>
              <w:pStyle w:val="TableParagraph"/>
              <w:spacing w:line="284" w:lineRule="exact"/>
              <w:rPr>
                <w:sz w:val="26"/>
              </w:rPr>
            </w:pPr>
            <w:r>
              <w:rPr>
                <w:sz w:val="26"/>
              </w:rPr>
              <w:t>End to end Conversational AI agent</w:t>
            </w:r>
          </w:p>
        </w:tc>
      </w:tr>
      <w:tr w:rsidR="00A5193F">
        <w:trPr>
          <w:trHeight w:val="598"/>
        </w:trPr>
        <w:tc>
          <w:tcPr>
            <w:tcW w:w="1120" w:type="dxa"/>
          </w:tcPr>
          <w:p w:rsidR="00A5193F" w:rsidRDefault="00000000">
            <w:pPr>
              <w:pStyle w:val="TableParagraph"/>
              <w:spacing w:line="284" w:lineRule="exact"/>
              <w:ind w:left="106"/>
              <w:rPr>
                <w:sz w:val="26"/>
              </w:rPr>
            </w:pPr>
            <w:r>
              <w:rPr>
                <w:sz w:val="26"/>
              </w:rPr>
              <w:t>Day 82</w:t>
            </w:r>
          </w:p>
        </w:tc>
        <w:tc>
          <w:tcPr>
            <w:tcW w:w="1500" w:type="dxa"/>
          </w:tcPr>
          <w:p w:rsidR="00A5193F" w:rsidRDefault="00000000">
            <w:pPr>
              <w:pStyle w:val="TableParagraph"/>
              <w:spacing w:line="284" w:lineRule="exact"/>
              <w:ind w:left="160" w:right="75"/>
              <w:jc w:val="center"/>
              <w:rPr>
                <w:sz w:val="26"/>
              </w:rPr>
            </w:pPr>
            <w:r>
              <w:rPr>
                <w:sz w:val="26"/>
              </w:rPr>
              <w:t>21-01-2022</w:t>
            </w:r>
          </w:p>
        </w:tc>
        <w:tc>
          <w:tcPr>
            <w:tcW w:w="6313" w:type="dxa"/>
          </w:tcPr>
          <w:p w:rsidR="00A5193F" w:rsidRDefault="00000000">
            <w:pPr>
              <w:pStyle w:val="TableParagraph"/>
              <w:spacing w:line="284" w:lineRule="exact"/>
              <w:rPr>
                <w:sz w:val="26"/>
              </w:rPr>
            </w:pPr>
            <w:r>
              <w:rPr>
                <w:sz w:val="26"/>
              </w:rPr>
              <w:t>Learning about Transformers</w:t>
            </w:r>
          </w:p>
        </w:tc>
      </w:tr>
      <w:tr w:rsidR="00A5193F">
        <w:trPr>
          <w:trHeight w:val="597"/>
        </w:trPr>
        <w:tc>
          <w:tcPr>
            <w:tcW w:w="1120" w:type="dxa"/>
          </w:tcPr>
          <w:p w:rsidR="00A5193F" w:rsidRDefault="00000000">
            <w:pPr>
              <w:pStyle w:val="TableParagraph"/>
              <w:spacing w:line="284" w:lineRule="exact"/>
              <w:ind w:left="106"/>
              <w:rPr>
                <w:sz w:val="26"/>
              </w:rPr>
            </w:pPr>
            <w:r>
              <w:rPr>
                <w:sz w:val="26"/>
              </w:rPr>
              <w:t>Day 83</w:t>
            </w:r>
          </w:p>
        </w:tc>
        <w:tc>
          <w:tcPr>
            <w:tcW w:w="1500" w:type="dxa"/>
          </w:tcPr>
          <w:p w:rsidR="00A5193F" w:rsidRDefault="00000000">
            <w:pPr>
              <w:pStyle w:val="TableParagraph"/>
              <w:spacing w:line="284" w:lineRule="exact"/>
              <w:ind w:left="160" w:right="75"/>
              <w:jc w:val="center"/>
              <w:rPr>
                <w:sz w:val="26"/>
              </w:rPr>
            </w:pPr>
            <w:r>
              <w:rPr>
                <w:sz w:val="26"/>
              </w:rPr>
              <w:t>22-01-2022</w:t>
            </w:r>
          </w:p>
        </w:tc>
        <w:tc>
          <w:tcPr>
            <w:tcW w:w="6313" w:type="dxa"/>
          </w:tcPr>
          <w:p w:rsidR="00A5193F" w:rsidRDefault="00000000">
            <w:pPr>
              <w:pStyle w:val="TableParagraph"/>
              <w:spacing w:line="284" w:lineRule="exact"/>
              <w:rPr>
                <w:sz w:val="26"/>
              </w:rPr>
            </w:pPr>
            <w:r>
              <w:rPr>
                <w:sz w:val="26"/>
              </w:rPr>
              <w:t>Learning about BERT</w:t>
            </w:r>
          </w:p>
        </w:tc>
      </w:tr>
      <w:tr w:rsidR="00A5193F">
        <w:trPr>
          <w:trHeight w:val="597"/>
        </w:trPr>
        <w:tc>
          <w:tcPr>
            <w:tcW w:w="1120" w:type="dxa"/>
          </w:tcPr>
          <w:p w:rsidR="00A5193F" w:rsidRDefault="00000000">
            <w:pPr>
              <w:pStyle w:val="TableParagraph"/>
              <w:spacing w:line="284" w:lineRule="exact"/>
              <w:ind w:left="106"/>
              <w:rPr>
                <w:sz w:val="26"/>
              </w:rPr>
            </w:pPr>
            <w:r>
              <w:rPr>
                <w:sz w:val="26"/>
              </w:rPr>
              <w:t>Day 84</w:t>
            </w:r>
          </w:p>
        </w:tc>
        <w:tc>
          <w:tcPr>
            <w:tcW w:w="1500" w:type="dxa"/>
          </w:tcPr>
          <w:p w:rsidR="00A5193F" w:rsidRDefault="00000000">
            <w:pPr>
              <w:pStyle w:val="TableParagraph"/>
              <w:spacing w:line="284" w:lineRule="exact"/>
              <w:ind w:left="160" w:right="75"/>
              <w:jc w:val="center"/>
              <w:rPr>
                <w:sz w:val="26"/>
              </w:rPr>
            </w:pPr>
            <w:r>
              <w:rPr>
                <w:sz w:val="26"/>
              </w:rPr>
              <w:t>23-01-2022</w:t>
            </w:r>
          </w:p>
        </w:tc>
        <w:tc>
          <w:tcPr>
            <w:tcW w:w="6313" w:type="dxa"/>
          </w:tcPr>
          <w:p w:rsidR="00A5193F" w:rsidRDefault="00000000">
            <w:pPr>
              <w:pStyle w:val="TableParagraph"/>
              <w:spacing w:line="284" w:lineRule="exact"/>
              <w:rPr>
                <w:sz w:val="26"/>
              </w:rPr>
            </w:pPr>
            <w:r>
              <w:rPr>
                <w:sz w:val="26"/>
              </w:rPr>
              <w:t>End to end Conversational AI agent</w:t>
            </w:r>
          </w:p>
        </w:tc>
      </w:tr>
      <w:tr w:rsidR="00A5193F">
        <w:trPr>
          <w:trHeight w:val="598"/>
        </w:trPr>
        <w:tc>
          <w:tcPr>
            <w:tcW w:w="1120" w:type="dxa"/>
          </w:tcPr>
          <w:p w:rsidR="00A5193F" w:rsidRDefault="00000000">
            <w:pPr>
              <w:pStyle w:val="TableParagraph"/>
              <w:spacing w:line="284" w:lineRule="exact"/>
              <w:ind w:left="106"/>
              <w:rPr>
                <w:sz w:val="26"/>
              </w:rPr>
            </w:pPr>
            <w:r>
              <w:rPr>
                <w:sz w:val="26"/>
              </w:rPr>
              <w:t>Day 85</w:t>
            </w:r>
          </w:p>
        </w:tc>
        <w:tc>
          <w:tcPr>
            <w:tcW w:w="1500" w:type="dxa"/>
          </w:tcPr>
          <w:p w:rsidR="00A5193F" w:rsidRDefault="00000000">
            <w:pPr>
              <w:pStyle w:val="TableParagraph"/>
              <w:spacing w:line="284" w:lineRule="exact"/>
              <w:ind w:left="160" w:right="75"/>
              <w:jc w:val="center"/>
              <w:rPr>
                <w:sz w:val="26"/>
              </w:rPr>
            </w:pPr>
            <w:r>
              <w:rPr>
                <w:sz w:val="26"/>
              </w:rPr>
              <w:t>24-01-2022</w:t>
            </w:r>
          </w:p>
        </w:tc>
        <w:tc>
          <w:tcPr>
            <w:tcW w:w="6313" w:type="dxa"/>
          </w:tcPr>
          <w:p w:rsidR="00A5193F" w:rsidRDefault="00000000">
            <w:pPr>
              <w:pStyle w:val="TableParagraph"/>
              <w:spacing w:line="284" w:lineRule="exact"/>
              <w:rPr>
                <w:sz w:val="26"/>
              </w:rPr>
            </w:pPr>
            <w:r>
              <w:rPr>
                <w:sz w:val="26"/>
              </w:rPr>
              <w:t>Learning about BERT</w:t>
            </w:r>
          </w:p>
        </w:tc>
      </w:tr>
      <w:tr w:rsidR="00A5193F">
        <w:trPr>
          <w:trHeight w:val="593"/>
        </w:trPr>
        <w:tc>
          <w:tcPr>
            <w:tcW w:w="1120" w:type="dxa"/>
          </w:tcPr>
          <w:p w:rsidR="00A5193F" w:rsidRDefault="00000000">
            <w:pPr>
              <w:pStyle w:val="TableParagraph"/>
              <w:spacing w:line="284" w:lineRule="exact"/>
              <w:ind w:left="106"/>
              <w:rPr>
                <w:sz w:val="26"/>
              </w:rPr>
            </w:pPr>
            <w:r>
              <w:rPr>
                <w:sz w:val="26"/>
              </w:rPr>
              <w:t>Day 86</w:t>
            </w:r>
          </w:p>
        </w:tc>
        <w:tc>
          <w:tcPr>
            <w:tcW w:w="1500" w:type="dxa"/>
          </w:tcPr>
          <w:p w:rsidR="00A5193F" w:rsidRDefault="00000000">
            <w:pPr>
              <w:pStyle w:val="TableParagraph"/>
              <w:spacing w:line="284" w:lineRule="exact"/>
              <w:ind w:left="160" w:right="75"/>
              <w:jc w:val="center"/>
              <w:rPr>
                <w:sz w:val="26"/>
              </w:rPr>
            </w:pPr>
            <w:r>
              <w:rPr>
                <w:sz w:val="26"/>
              </w:rPr>
              <w:t>25-01-2022</w:t>
            </w:r>
          </w:p>
        </w:tc>
        <w:tc>
          <w:tcPr>
            <w:tcW w:w="6313" w:type="dxa"/>
          </w:tcPr>
          <w:p w:rsidR="00A5193F" w:rsidRDefault="00000000">
            <w:pPr>
              <w:pStyle w:val="TableParagraph"/>
              <w:spacing w:line="284" w:lineRule="exact"/>
              <w:rPr>
                <w:sz w:val="26"/>
              </w:rPr>
            </w:pPr>
            <w:r>
              <w:rPr>
                <w:sz w:val="26"/>
              </w:rPr>
              <w:t>Learning about Transformers</w:t>
            </w:r>
          </w:p>
        </w:tc>
      </w:tr>
    </w:tbl>
    <w:p w:rsidR="00A5193F" w:rsidRDefault="00A5193F">
      <w:pPr>
        <w:spacing w:line="284" w:lineRule="exact"/>
        <w:rPr>
          <w:sz w:val="26"/>
        </w:rPr>
        <w:sectPr w:rsidR="00A5193F">
          <w:pgSz w:w="11910" w:h="16840"/>
          <w:pgMar w:top="1400" w:right="0" w:bottom="1160" w:left="1380" w:header="0" w:footer="970" w:gutter="0"/>
          <w:cols w:space="720"/>
        </w:sectPr>
      </w:pPr>
    </w:p>
    <w:p w:rsidR="00A5193F" w:rsidRDefault="00A5193F">
      <w:pPr>
        <w:pStyle w:val="BodyText"/>
        <w:rPr>
          <w:b/>
          <w:sz w:val="20"/>
        </w:rPr>
      </w:pPr>
    </w:p>
    <w:sectPr w:rsidR="00A5193F">
      <w:pgSz w:w="11910" w:h="16840"/>
      <w:pgMar w:top="1340" w:right="0" w:bottom="1160" w:left="1380" w:header="0"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5D03" w:rsidRDefault="003E5D03">
      <w:r>
        <w:separator/>
      </w:r>
    </w:p>
  </w:endnote>
  <w:endnote w:type="continuationSeparator" w:id="0">
    <w:p w:rsidR="003E5D03" w:rsidRDefault="003E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193F" w:rsidRDefault="00000000">
    <w:pPr>
      <w:pStyle w:val="BodyText"/>
      <w:spacing w:line="14" w:lineRule="auto"/>
      <w:rPr>
        <w:sz w:val="19"/>
      </w:rPr>
    </w:pPr>
    <w:r>
      <w:rPr>
        <w:noProof/>
      </w:rPr>
      <mc:AlternateContent>
        <mc:Choice Requires="wps">
          <w:drawing>
            <wp:anchor distT="0" distB="0" distL="114300" distR="114300" simplePos="0" relativeHeight="251660288" behindDoc="1" locked="0" layoutInCell="1" allowOverlap="1">
              <wp:simplePos x="0" y="0"/>
              <wp:positionH relativeFrom="page">
                <wp:posOffset>3935095</wp:posOffset>
              </wp:positionH>
              <wp:positionV relativeFrom="page">
                <wp:posOffset>9883775</wp:posOffset>
              </wp:positionV>
              <wp:extent cx="228600" cy="194310"/>
              <wp:effectExtent l="0" t="0" r="0" b="0"/>
              <wp:wrapNone/>
              <wp:docPr id="6"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rsidR="00A5193F" w:rsidRDefault="00000000">
                          <w:pPr>
                            <w:spacing w:before="10"/>
                            <w:ind w:left="60"/>
                            <w:rPr>
                              <w:sz w:val="24"/>
                            </w:rPr>
                          </w:pPr>
                          <w:r>
                            <w:fldChar w:fldCharType="begin"/>
                          </w:r>
                          <w:r>
                            <w:rPr>
                              <w:sz w:val="24"/>
                            </w:rPr>
                            <w:instrText xml:space="preserve"> PAGE </w:instrText>
                          </w:r>
                          <w:r>
                            <w:fldChar w:fldCharType="separate"/>
                          </w:r>
                          <w:r>
                            <w:t>31</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09.85pt;margin-top:778.25pt;width:18pt;height:15.3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" filled="f" stroked="f">
              <v:textbox inset="0,0,0,0">
                <w:txbxContent>
                  <w:p w:rsidR="00A5193F" w:rsidRDefault="00000000">
                    <w:pPr>
                      <w:spacing w:before="10"/>
                      <w:ind w:left="60"/>
                      <w:rPr>
                        <w:sz w:val="24"/>
                      </w:rPr>
                    </w:pPr>
                    <w:r>
                      <w:fldChar w:fldCharType="begin"/>
                    </w:r>
                    <w:r>
                      <w:rPr>
                        <w:sz w:val="24"/>
                      </w:rPr>
                      <w:instrText xml:space="preserve"> PAGE </w:instrText>
                    </w:r>
                    <w:r>
                      <w:fldChar w:fldCharType="separate"/>
                    </w:r>
                    <w:r>
                      <w:t>31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5D03" w:rsidRDefault="003E5D03">
      <w:r>
        <w:separator/>
      </w:r>
    </w:p>
  </w:footnote>
  <w:footnote w:type="continuationSeparator" w:id="0">
    <w:p w:rsidR="003E5D03" w:rsidRDefault="003E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6"/>
      <w:numFmt w:val="decimal"/>
      <w:lvlText w:val="%1"/>
      <w:lvlJc w:val="left"/>
      <w:pPr>
        <w:ind w:left="1027" w:hanging="424"/>
        <w:jc w:val="left"/>
      </w:pPr>
      <w:rPr>
        <w:rFonts w:hint="default"/>
        <w:lang w:val="en-US" w:eastAsia="en-US" w:bidi="ar-SA"/>
      </w:rPr>
    </w:lvl>
    <w:lvl w:ilvl="1">
      <w:start w:val="1"/>
      <w:numFmt w:val="decimal"/>
      <w:lvlText w:val="%1.%2"/>
      <w:lvlJc w:val="left"/>
      <w:pPr>
        <w:ind w:left="1027" w:hanging="424"/>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21" w:hanging="424"/>
      </w:pPr>
      <w:rPr>
        <w:rFonts w:hint="default"/>
        <w:lang w:val="en-US" w:eastAsia="en-US" w:bidi="ar-SA"/>
      </w:rPr>
    </w:lvl>
    <w:lvl w:ilvl="3">
      <w:numFmt w:val="bullet"/>
      <w:lvlText w:val="•"/>
      <w:lvlJc w:val="left"/>
      <w:pPr>
        <w:ind w:left="3872" w:hanging="424"/>
      </w:pPr>
      <w:rPr>
        <w:rFonts w:hint="default"/>
        <w:lang w:val="en-US" w:eastAsia="en-US" w:bidi="ar-SA"/>
      </w:rPr>
    </w:lvl>
    <w:lvl w:ilvl="4">
      <w:numFmt w:val="bullet"/>
      <w:lvlText w:val="•"/>
      <w:lvlJc w:val="left"/>
      <w:pPr>
        <w:ind w:left="4823" w:hanging="424"/>
      </w:pPr>
      <w:rPr>
        <w:rFonts w:hint="default"/>
        <w:lang w:val="en-US" w:eastAsia="en-US" w:bidi="ar-SA"/>
      </w:rPr>
    </w:lvl>
    <w:lvl w:ilvl="5">
      <w:numFmt w:val="bullet"/>
      <w:lvlText w:val="•"/>
      <w:lvlJc w:val="left"/>
      <w:pPr>
        <w:ind w:left="5774" w:hanging="424"/>
      </w:pPr>
      <w:rPr>
        <w:rFonts w:hint="default"/>
        <w:lang w:val="en-US" w:eastAsia="en-US" w:bidi="ar-SA"/>
      </w:rPr>
    </w:lvl>
    <w:lvl w:ilvl="6">
      <w:numFmt w:val="bullet"/>
      <w:lvlText w:val="•"/>
      <w:lvlJc w:val="left"/>
      <w:pPr>
        <w:ind w:left="6724" w:hanging="424"/>
      </w:pPr>
      <w:rPr>
        <w:rFonts w:hint="default"/>
        <w:lang w:val="en-US" w:eastAsia="en-US" w:bidi="ar-SA"/>
      </w:rPr>
    </w:lvl>
    <w:lvl w:ilvl="7">
      <w:numFmt w:val="bullet"/>
      <w:lvlText w:val="•"/>
      <w:lvlJc w:val="left"/>
      <w:pPr>
        <w:ind w:left="7675" w:hanging="424"/>
      </w:pPr>
      <w:rPr>
        <w:rFonts w:hint="default"/>
        <w:lang w:val="en-US" w:eastAsia="en-US" w:bidi="ar-SA"/>
      </w:rPr>
    </w:lvl>
    <w:lvl w:ilvl="8">
      <w:numFmt w:val="bullet"/>
      <w:lvlText w:val="•"/>
      <w:lvlJc w:val="left"/>
      <w:pPr>
        <w:ind w:left="8626" w:hanging="424"/>
      </w:pPr>
      <w:rPr>
        <w:rFonts w:hint="default"/>
        <w:lang w:val="en-US" w:eastAsia="en-US" w:bidi="ar-SA"/>
      </w:rPr>
    </w:lvl>
  </w:abstractNum>
  <w:abstractNum w:abstractNumId="1" w15:restartNumberingAfterBreak="0">
    <w:nsid w:val="CF092B84"/>
    <w:multiLevelType w:val="multilevel"/>
    <w:tmpl w:val="CF092B84"/>
    <w:lvl w:ilvl="0">
      <w:start w:val="2"/>
      <w:numFmt w:val="decimal"/>
      <w:lvlText w:val="%1"/>
      <w:lvlJc w:val="left"/>
      <w:pPr>
        <w:ind w:left="980" w:hanging="392"/>
        <w:jc w:val="left"/>
      </w:pPr>
      <w:rPr>
        <w:rFonts w:hint="default"/>
        <w:lang w:val="en-US" w:eastAsia="en-US" w:bidi="ar-SA"/>
      </w:rPr>
    </w:lvl>
    <w:lvl w:ilvl="1">
      <w:start w:val="1"/>
      <w:numFmt w:val="decimal"/>
      <w:lvlText w:val="%1.%2"/>
      <w:lvlJc w:val="left"/>
      <w:pPr>
        <w:ind w:left="980" w:hanging="392"/>
        <w:jc w:val="left"/>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1325" w:hanging="360"/>
      </w:pPr>
      <w:rPr>
        <w:rFonts w:ascii="Symbol" w:eastAsia="Symbol" w:hAnsi="Symbol" w:cs="Symbol" w:hint="default"/>
        <w:w w:val="100"/>
        <w:sz w:val="26"/>
        <w:szCs w:val="26"/>
        <w:lang w:val="en-US" w:eastAsia="en-US" w:bidi="ar-SA"/>
      </w:rPr>
    </w:lvl>
    <w:lvl w:ilvl="3">
      <w:numFmt w:val="bullet"/>
      <w:lvlText w:val="•"/>
      <w:lvlJc w:val="left"/>
      <w:pPr>
        <w:ind w:left="3366" w:hanging="360"/>
      </w:pPr>
      <w:rPr>
        <w:rFonts w:hint="default"/>
        <w:lang w:val="en-US" w:eastAsia="en-US" w:bidi="ar-SA"/>
      </w:rPr>
    </w:lvl>
    <w:lvl w:ilvl="4">
      <w:numFmt w:val="bullet"/>
      <w:lvlText w:val="•"/>
      <w:lvlJc w:val="left"/>
      <w:pPr>
        <w:ind w:left="4389" w:hanging="360"/>
      </w:pPr>
      <w:rPr>
        <w:rFonts w:hint="default"/>
        <w:lang w:val="en-US" w:eastAsia="en-US" w:bidi="ar-SA"/>
      </w:rPr>
    </w:lvl>
    <w:lvl w:ilvl="5">
      <w:numFmt w:val="bullet"/>
      <w:lvlText w:val="•"/>
      <w:lvlJc w:val="left"/>
      <w:pPr>
        <w:ind w:left="5412" w:hanging="360"/>
      </w:pPr>
      <w:rPr>
        <w:rFonts w:hint="default"/>
        <w:lang w:val="en-US" w:eastAsia="en-US" w:bidi="ar-SA"/>
      </w:rPr>
    </w:lvl>
    <w:lvl w:ilvl="6">
      <w:numFmt w:val="bullet"/>
      <w:lvlText w:val="•"/>
      <w:lvlJc w:val="left"/>
      <w:pPr>
        <w:ind w:left="6435" w:hanging="360"/>
      </w:pPr>
      <w:rPr>
        <w:rFonts w:hint="default"/>
        <w:lang w:val="en-US" w:eastAsia="en-US" w:bidi="ar-SA"/>
      </w:rPr>
    </w:lvl>
    <w:lvl w:ilvl="7">
      <w:numFmt w:val="bullet"/>
      <w:lvlText w:val="•"/>
      <w:lvlJc w:val="left"/>
      <w:pPr>
        <w:ind w:left="7458" w:hanging="360"/>
      </w:pPr>
      <w:rPr>
        <w:rFonts w:hint="default"/>
        <w:lang w:val="en-US" w:eastAsia="en-US" w:bidi="ar-SA"/>
      </w:rPr>
    </w:lvl>
    <w:lvl w:ilvl="8">
      <w:numFmt w:val="bullet"/>
      <w:lvlText w:val="•"/>
      <w:lvlJc w:val="left"/>
      <w:pPr>
        <w:ind w:left="8481" w:hanging="360"/>
      </w:pPr>
      <w:rPr>
        <w:rFonts w:hint="default"/>
        <w:lang w:val="en-US" w:eastAsia="en-US" w:bidi="ar-SA"/>
      </w:rPr>
    </w:lvl>
  </w:abstractNum>
  <w:abstractNum w:abstractNumId="2" w15:restartNumberingAfterBreak="0">
    <w:nsid w:val="0053208E"/>
    <w:multiLevelType w:val="multilevel"/>
    <w:tmpl w:val="0053208E"/>
    <w:lvl w:ilvl="0">
      <w:start w:val="1"/>
      <w:numFmt w:val="decimal"/>
      <w:lvlText w:val="%1"/>
      <w:lvlJc w:val="left"/>
      <w:pPr>
        <w:ind w:left="1027" w:hanging="424"/>
        <w:jc w:val="left"/>
      </w:pPr>
      <w:rPr>
        <w:rFonts w:hint="default"/>
        <w:lang w:val="en-US" w:eastAsia="en-US" w:bidi="ar-SA"/>
      </w:rPr>
    </w:lvl>
    <w:lvl w:ilvl="1">
      <w:start w:val="1"/>
      <w:numFmt w:val="decimal"/>
      <w:lvlText w:val="%1.%2"/>
      <w:lvlJc w:val="left"/>
      <w:pPr>
        <w:ind w:left="1027" w:hanging="424"/>
        <w:jc w:val="left"/>
      </w:pPr>
      <w:rPr>
        <w:rFonts w:hint="default"/>
        <w:b/>
        <w:bCs/>
        <w:w w:val="100"/>
        <w:lang w:val="en-US" w:eastAsia="en-US" w:bidi="ar-SA"/>
      </w:rPr>
    </w:lvl>
    <w:lvl w:ilvl="2">
      <w:numFmt w:val="bullet"/>
      <w:lvlText w:val=""/>
      <w:lvlJc w:val="left"/>
      <w:pPr>
        <w:ind w:left="1337" w:hanging="360"/>
      </w:pPr>
      <w:rPr>
        <w:rFonts w:ascii="Symbol" w:eastAsia="Symbol" w:hAnsi="Symbol" w:cs="Symbol" w:hint="default"/>
        <w:w w:val="100"/>
        <w:sz w:val="26"/>
        <w:szCs w:val="26"/>
        <w:lang w:val="en-US" w:eastAsia="en-US" w:bidi="ar-SA"/>
      </w:rPr>
    </w:lvl>
    <w:lvl w:ilvl="3">
      <w:numFmt w:val="bullet"/>
      <w:lvlText w:val="•"/>
      <w:lvlJc w:val="left"/>
      <w:pPr>
        <w:ind w:left="2488" w:hanging="360"/>
      </w:pPr>
      <w:rPr>
        <w:rFonts w:hint="default"/>
        <w:lang w:val="en-US" w:eastAsia="en-US" w:bidi="ar-SA"/>
      </w:rPr>
    </w:lvl>
    <w:lvl w:ilvl="4">
      <w:numFmt w:val="bullet"/>
      <w:lvlText w:val="•"/>
      <w:lvlJc w:val="left"/>
      <w:pPr>
        <w:ind w:left="3637" w:hanging="360"/>
      </w:pPr>
      <w:rPr>
        <w:rFonts w:hint="default"/>
        <w:lang w:val="en-US" w:eastAsia="en-US" w:bidi="ar-SA"/>
      </w:rPr>
    </w:lvl>
    <w:lvl w:ilvl="5">
      <w:numFmt w:val="bullet"/>
      <w:lvlText w:val="•"/>
      <w:lvlJc w:val="left"/>
      <w:pPr>
        <w:ind w:left="4785" w:hanging="360"/>
      </w:pPr>
      <w:rPr>
        <w:rFonts w:hint="default"/>
        <w:lang w:val="en-US" w:eastAsia="en-US" w:bidi="ar-SA"/>
      </w:rPr>
    </w:lvl>
    <w:lvl w:ilvl="6">
      <w:numFmt w:val="bullet"/>
      <w:lvlText w:val="•"/>
      <w:lvlJc w:val="left"/>
      <w:pPr>
        <w:ind w:left="5934" w:hanging="360"/>
      </w:pPr>
      <w:rPr>
        <w:rFonts w:hint="default"/>
        <w:lang w:val="en-US" w:eastAsia="en-US" w:bidi="ar-SA"/>
      </w:rPr>
    </w:lvl>
    <w:lvl w:ilvl="7">
      <w:numFmt w:val="bullet"/>
      <w:lvlText w:val="•"/>
      <w:lvlJc w:val="left"/>
      <w:pPr>
        <w:ind w:left="7082" w:hanging="360"/>
      </w:pPr>
      <w:rPr>
        <w:rFonts w:hint="default"/>
        <w:lang w:val="en-US" w:eastAsia="en-US" w:bidi="ar-SA"/>
      </w:rPr>
    </w:lvl>
    <w:lvl w:ilvl="8">
      <w:numFmt w:val="bullet"/>
      <w:lvlText w:val="•"/>
      <w:lvlJc w:val="left"/>
      <w:pPr>
        <w:ind w:left="8231" w:hanging="360"/>
      </w:pPr>
      <w:rPr>
        <w:rFonts w:hint="default"/>
        <w:lang w:val="en-US" w:eastAsia="en-US" w:bidi="ar-SA"/>
      </w:rPr>
    </w:lvl>
  </w:abstractNum>
  <w:abstractNum w:abstractNumId="3" w15:restartNumberingAfterBreak="0">
    <w:nsid w:val="03D62ECE"/>
    <w:multiLevelType w:val="multilevel"/>
    <w:tmpl w:val="03D62ECE"/>
    <w:lvl w:ilvl="0">
      <w:start w:val="1"/>
      <w:numFmt w:val="decimal"/>
      <w:lvlText w:val="[%1]"/>
      <w:lvlJc w:val="left"/>
      <w:pPr>
        <w:ind w:left="971" w:hanging="368"/>
        <w:jc w:val="left"/>
      </w:pPr>
      <w:rPr>
        <w:rFonts w:ascii="Times New Roman" w:eastAsia="Times New Roman" w:hAnsi="Times New Roman" w:cs="Times New Roman" w:hint="default"/>
        <w:spacing w:val="0"/>
        <w:w w:val="99"/>
        <w:sz w:val="26"/>
        <w:szCs w:val="26"/>
        <w:lang w:val="en-US" w:eastAsia="en-US" w:bidi="ar-SA"/>
      </w:rPr>
    </w:lvl>
    <w:lvl w:ilvl="1">
      <w:numFmt w:val="bullet"/>
      <w:lvlText w:val="•"/>
      <w:lvlJc w:val="left"/>
      <w:pPr>
        <w:ind w:left="1934" w:hanging="368"/>
      </w:pPr>
      <w:rPr>
        <w:rFonts w:hint="default"/>
        <w:lang w:val="en-US" w:eastAsia="en-US" w:bidi="ar-SA"/>
      </w:rPr>
    </w:lvl>
    <w:lvl w:ilvl="2">
      <w:numFmt w:val="bullet"/>
      <w:lvlText w:val="•"/>
      <w:lvlJc w:val="left"/>
      <w:pPr>
        <w:ind w:left="2889" w:hanging="368"/>
      </w:pPr>
      <w:rPr>
        <w:rFonts w:hint="default"/>
        <w:lang w:val="en-US" w:eastAsia="en-US" w:bidi="ar-SA"/>
      </w:rPr>
    </w:lvl>
    <w:lvl w:ilvl="3">
      <w:numFmt w:val="bullet"/>
      <w:lvlText w:val="•"/>
      <w:lvlJc w:val="left"/>
      <w:pPr>
        <w:ind w:left="3844" w:hanging="368"/>
      </w:pPr>
      <w:rPr>
        <w:rFonts w:hint="default"/>
        <w:lang w:val="en-US" w:eastAsia="en-US" w:bidi="ar-SA"/>
      </w:rPr>
    </w:lvl>
    <w:lvl w:ilvl="4">
      <w:numFmt w:val="bullet"/>
      <w:lvlText w:val="•"/>
      <w:lvlJc w:val="left"/>
      <w:pPr>
        <w:ind w:left="4799" w:hanging="368"/>
      </w:pPr>
      <w:rPr>
        <w:rFonts w:hint="default"/>
        <w:lang w:val="en-US" w:eastAsia="en-US" w:bidi="ar-SA"/>
      </w:rPr>
    </w:lvl>
    <w:lvl w:ilvl="5">
      <w:numFmt w:val="bullet"/>
      <w:lvlText w:val="•"/>
      <w:lvlJc w:val="left"/>
      <w:pPr>
        <w:ind w:left="5754" w:hanging="368"/>
      </w:pPr>
      <w:rPr>
        <w:rFonts w:hint="default"/>
        <w:lang w:val="en-US" w:eastAsia="en-US" w:bidi="ar-SA"/>
      </w:rPr>
    </w:lvl>
    <w:lvl w:ilvl="6">
      <w:numFmt w:val="bullet"/>
      <w:lvlText w:val="•"/>
      <w:lvlJc w:val="left"/>
      <w:pPr>
        <w:ind w:left="6708" w:hanging="368"/>
      </w:pPr>
      <w:rPr>
        <w:rFonts w:hint="default"/>
        <w:lang w:val="en-US" w:eastAsia="en-US" w:bidi="ar-SA"/>
      </w:rPr>
    </w:lvl>
    <w:lvl w:ilvl="7">
      <w:numFmt w:val="bullet"/>
      <w:lvlText w:val="•"/>
      <w:lvlJc w:val="left"/>
      <w:pPr>
        <w:ind w:left="7663" w:hanging="368"/>
      </w:pPr>
      <w:rPr>
        <w:rFonts w:hint="default"/>
        <w:lang w:val="en-US" w:eastAsia="en-US" w:bidi="ar-SA"/>
      </w:rPr>
    </w:lvl>
    <w:lvl w:ilvl="8">
      <w:numFmt w:val="bullet"/>
      <w:lvlText w:val="•"/>
      <w:lvlJc w:val="left"/>
      <w:pPr>
        <w:ind w:left="8618" w:hanging="368"/>
      </w:pPr>
      <w:rPr>
        <w:rFonts w:hint="default"/>
        <w:lang w:val="en-US" w:eastAsia="en-US" w:bidi="ar-SA"/>
      </w:rPr>
    </w:lvl>
  </w:abstractNum>
  <w:abstractNum w:abstractNumId="4" w15:restartNumberingAfterBreak="0">
    <w:nsid w:val="1CC17A5B"/>
    <w:multiLevelType w:val="singleLevel"/>
    <w:tmpl w:val="1CC17A5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9ADCABA"/>
    <w:multiLevelType w:val="multilevel"/>
    <w:tmpl w:val="59ADCABA"/>
    <w:lvl w:ilvl="0">
      <w:start w:val="4"/>
      <w:numFmt w:val="decimal"/>
      <w:lvlText w:val="%1"/>
      <w:lvlJc w:val="left"/>
      <w:pPr>
        <w:ind w:left="1027" w:hanging="424"/>
        <w:jc w:val="left"/>
      </w:pPr>
      <w:rPr>
        <w:rFonts w:hint="default"/>
        <w:lang w:val="en-US" w:eastAsia="en-US" w:bidi="ar-SA"/>
      </w:rPr>
    </w:lvl>
    <w:lvl w:ilvl="1">
      <w:start w:val="1"/>
      <w:numFmt w:val="decimal"/>
      <w:lvlText w:val="%1.%2"/>
      <w:lvlJc w:val="left"/>
      <w:pPr>
        <w:ind w:left="1027" w:hanging="424"/>
        <w:jc w:val="left"/>
      </w:pPr>
      <w:rPr>
        <w:rFonts w:hint="default"/>
        <w:b/>
        <w:bCs/>
        <w:w w:val="100"/>
        <w:lang w:val="en-US" w:eastAsia="en-US" w:bidi="ar-SA"/>
      </w:rPr>
    </w:lvl>
    <w:lvl w:ilvl="2">
      <w:numFmt w:val="bullet"/>
      <w:lvlText w:val="•"/>
      <w:lvlJc w:val="left"/>
      <w:pPr>
        <w:ind w:left="2921" w:hanging="424"/>
      </w:pPr>
      <w:rPr>
        <w:rFonts w:hint="default"/>
        <w:lang w:val="en-US" w:eastAsia="en-US" w:bidi="ar-SA"/>
      </w:rPr>
    </w:lvl>
    <w:lvl w:ilvl="3">
      <w:numFmt w:val="bullet"/>
      <w:lvlText w:val="•"/>
      <w:lvlJc w:val="left"/>
      <w:pPr>
        <w:ind w:left="3872" w:hanging="424"/>
      </w:pPr>
      <w:rPr>
        <w:rFonts w:hint="default"/>
        <w:lang w:val="en-US" w:eastAsia="en-US" w:bidi="ar-SA"/>
      </w:rPr>
    </w:lvl>
    <w:lvl w:ilvl="4">
      <w:numFmt w:val="bullet"/>
      <w:lvlText w:val="•"/>
      <w:lvlJc w:val="left"/>
      <w:pPr>
        <w:ind w:left="4823" w:hanging="424"/>
      </w:pPr>
      <w:rPr>
        <w:rFonts w:hint="default"/>
        <w:lang w:val="en-US" w:eastAsia="en-US" w:bidi="ar-SA"/>
      </w:rPr>
    </w:lvl>
    <w:lvl w:ilvl="5">
      <w:numFmt w:val="bullet"/>
      <w:lvlText w:val="•"/>
      <w:lvlJc w:val="left"/>
      <w:pPr>
        <w:ind w:left="5774" w:hanging="424"/>
      </w:pPr>
      <w:rPr>
        <w:rFonts w:hint="default"/>
        <w:lang w:val="en-US" w:eastAsia="en-US" w:bidi="ar-SA"/>
      </w:rPr>
    </w:lvl>
    <w:lvl w:ilvl="6">
      <w:numFmt w:val="bullet"/>
      <w:lvlText w:val="•"/>
      <w:lvlJc w:val="left"/>
      <w:pPr>
        <w:ind w:left="6724" w:hanging="424"/>
      </w:pPr>
      <w:rPr>
        <w:rFonts w:hint="default"/>
        <w:lang w:val="en-US" w:eastAsia="en-US" w:bidi="ar-SA"/>
      </w:rPr>
    </w:lvl>
    <w:lvl w:ilvl="7">
      <w:numFmt w:val="bullet"/>
      <w:lvlText w:val="•"/>
      <w:lvlJc w:val="left"/>
      <w:pPr>
        <w:ind w:left="7675" w:hanging="424"/>
      </w:pPr>
      <w:rPr>
        <w:rFonts w:hint="default"/>
        <w:lang w:val="en-US" w:eastAsia="en-US" w:bidi="ar-SA"/>
      </w:rPr>
    </w:lvl>
    <w:lvl w:ilvl="8">
      <w:numFmt w:val="bullet"/>
      <w:lvlText w:val="•"/>
      <w:lvlJc w:val="left"/>
      <w:pPr>
        <w:ind w:left="8626" w:hanging="424"/>
      </w:pPr>
      <w:rPr>
        <w:rFonts w:hint="default"/>
        <w:lang w:val="en-US" w:eastAsia="en-US" w:bidi="ar-SA"/>
      </w:rPr>
    </w:lvl>
  </w:abstractNum>
  <w:abstractNum w:abstractNumId="6" w15:restartNumberingAfterBreak="0">
    <w:nsid w:val="7DE4589F"/>
    <w:multiLevelType w:val="hybridMultilevel"/>
    <w:tmpl w:val="03B48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4414099">
    <w:abstractNumId w:val="2"/>
  </w:num>
  <w:num w:numId="2" w16cid:durableId="545416039">
    <w:abstractNumId w:val="4"/>
  </w:num>
  <w:num w:numId="3" w16cid:durableId="1171683115">
    <w:abstractNumId w:val="1"/>
  </w:num>
  <w:num w:numId="4" w16cid:durableId="1508058069">
    <w:abstractNumId w:val="5"/>
  </w:num>
  <w:num w:numId="5" w16cid:durableId="1159544729">
    <w:abstractNumId w:val="0"/>
  </w:num>
  <w:num w:numId="6" w16cid:durableId="39408150">
    <w:abstractNumId w:val="3"/>
  </w:num>
  <w:num w:numId="7" w16cid:durableId="7744483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3F"/>
    <w:rsid w:val="00157A86"/>
    <w:rsid w:val="00263BB7"/>
    <w:rsid w:val="003C5AEE"/>
    <w:rsid w:val="003E5D03"/>
    <w:rsid w:val="00466E0A"/>
    <w:rsid w:val="005A02C1"/>
    <w:rsid w:val="005A4E67"/>
    <w:rsid w:val="00684419"/>
    <w:rsid w:val="006E77DA"/>
    <w:rsid w:val="007E41E0"/>
    <w:rsid w:val="00890590"/>
    <w:rsid w:val="008D37F2"/>
    <w:rsid w:val="009B4F8C"/>
    <w:rsid w:val="00A0729D"/>
    <w:rsid w:val="00A5193F"/>
    <w:rsid w:val="00A5608D"/>
    <w:rsid w:val="00A75AF1"/>
    <w:rsid w:val="00BC7D44"/>
    <w:rsid w:val="00CA558D"/>
    <w:rsid w:val="00D25121"/>
    <w:rsid w:val="00DA53D8"/>
    <w:rsid w:val="00EE71C3"/>
    <w:rsid w:val="00F418FA"/>
    <w:rsid w:val="00FE6B15"/>
    <w:rsid w:val="00FF0B2B"/>
    <w:rsid w:val="09C94C32"/>
    <w:rsid w:val="182B06B8"/>
    <w:rsid w:val="1B882A24"/>
    <w:rsid w:val="31532340"/>
    <w:rsid w:val="3EC15FD1"/>
    <w:rsid w:val="50715259"/>
    <w:rsid w:val="698F4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627FA5"/>
  <w15:docId w15:val="{07C1B4E4-1884-474A-ADA8-5861DFC9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6E77DA"/>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1"/>
    <w:qFormat/>
    <w:pPr>
      <w:spacing w:before="64"/>
      <w:ind w:left="1297" w:right="1993"/>
      <w:outlineLvl w:val="0"/>
    </w:pPr>
    <w:rPr>
      <w:b/>
      <w:bCs/>
      <w:sz w:val="36"/>
      <w:szCs w:val="36"/>
    </w:rPr>
  </w:style>
  <w:style w:type="paragraph" w:styleId="Heading2">
    <w:name w:val="heading 2"/>
    <w:basedOn w:val="Normal"/>
    <w:next w:val="Normal"/>
    <w:link w:val="Heading2Char"/>
    <w:uiPriority w:val="1"/>
    <w:qFormat/>
    <w:pPr>
      <w:spacing w:before="62"/>
      <w:ind w:left="1084"/>
      <w:outlineLvl w:val="1"/>
    </w:pPr>
    <w:rPr>
      <w:b/>
      <w:bCs/>
      <w:sz w:val="32"/>
      <w:szCs w:val="32"/>
    </w:rPr>
  </w:style>
  <w:style w:type="paragraph" w:styleId="Heading3">
    <w:name w:val="heading 3"/>
    <w:basedOn w:val="Normal"/>
    <w:next w:val="Normal"/>
    <w:uiPriority w:val="1"/>
    <w:qFormat/>
    <w:pPr>
      <w:ind w:left="604"/>
      <w:outlineLvl w:val="2"/>
    </w:pPr>
    <w:rPr>
      <w:b/>
      <w:bCs/>
      <w:sz w:val="28"/>
      <w:szCs w:val="28"/>
    </w:rPr>
  </w:style>
  <w:style w:type="paragraph" w:styleId="Heading4">
    <w:name w:val="heading 4"/>
    <w:basedOn w:val="Normal"/>
    <w:next w:val="Normal"/>
    <w:uiPriority w:val="1"/>
    <w:qFormat/>
    <w:pPr>
      <w:spacing w:before="78"/>
      <w:ind w:left="996" w:hanging="39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25" w:hanging="360"/>
    </w:pPr>
  </w:style>
  <w:style w:type="paragraph" w:customStyle="1" w:styleId="TableParagraph">
    <w:name w:val="Table Paragraph"/>
    <w:basedOn w:val="Normal"/>
    <w:uiPriority w:val="1"/>
    <w:qFormat/>
    <w:pPr>
      <w:ind w:left="108"/>
    </w:pPr>
  </w:style>
  <w:style w:type="character" w:customStyle="1" w:styleId="Heading2Char">
    <w:name w:val="Heading 2 Char"/>
    <w:basedOn w:val="DefaultParagraphFont"/>
    <w:link w:val="Heading2"/>
    <w:uiPriority w:val="1"/>
    <w:rsid w:val="003C5AEE"/>
    <w:rPr>
      <w:rFonts w:eastAsia="Times New Roman"/>
      <w:b/>
      <w:bCs/>
      <w:sz w:val="32"/>
      <w:szCs w:val="32"/>
      <w:lang w:val="en-US" w:eastAsia="en-US"/>
    </w:rPr>
  </w:style>
  <w:style w:type="character" w:customStyle="1" w:styleId="Heading1Char">
    <w:name w:val="Heading 1 Char"/>
    <w:basedOn w:val="DefaultParagraphFont"/>
    <w:link w:val="Heading1"/>
    <w:uiPriority w:val="1"/>
    <w:rsid w:val="00DA53D8"/>
    <w:rPr>
      <w:rFonts w:eastAsia="Times New Roman"/>
      <w:b/>
      <w:bC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Email_filte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analyticsvidhya.com/blog/2016/08/beginners-guide-to-"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en.wikipedia.org/wiki/Training_dat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analyticsvidhya.com/blog/2016/08/beginners-guide-to-" TargetMode="External"/><Relationship Id="rId2" Type="http://schemas.openxmlformats.org/officeDocument/2006/relationships/numbering" Target="numbering.xml"/><Relationship Id="rId16" Type="http://schemas.openxmlformats.org/officeDocument/2006/relationships/hyperlink" Target="https://en.wikipedia.org/wiki/Computer_visio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tificial_intelligenc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analyticsvidhya.com/blog/2016/08/beginners-guide-t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gricultu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peech_recogni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35</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sathish kumar</dc:creator>
  <cp:lastModifiedBy>aakash suresh</cp:lastModifiedBy>
  <cp:revision>30</cp:revision>
  <dcterms:created xsi:type="dcterms:W3CDTF">2023-02-03T15:41:00Z</dcterms:created>
  <dcterms:modified xsi:type="dcterms:W3CDTF">2023-02-04T12:04:00Z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2022-03-17T00:00:00Z</vt:filetime>
  </property>
  <property fmtid="{D5CDD505-2E9C-101B-9397-08002B2CF9AE}" pid="3" name="Creator">
    <vt:lpwstr>Microsoft® Word 2016</vt:lpwstr>
  </property>
  <property fmtid="{D5CDD505-2E9C-101B-9397-08002B2CF9AE}" pid="4" name="LastSaved">
    <vt:filetime>2023-01-18T00:00:00Z</vt:filetime>
  </property>
  <property fmtid="{D5CDD505-2E9C-101B-9397-08002B2CF9AE}" pid="5" name="KSOProductBuildVer">
    <vt:lpwstr>1033-11.2.0.11440</vt:lpwstr>
  </property>
  <property fmtid="{D5CDD505-2E9C-101B-9397-08002B2CF9AE}" pid="6" name="ICV">
    <vt:lpwstr>38FA506842824AFD8B59F9FEA1CDF49C</vt:lpwstr>
  </property>
</Properties>
</file>